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  <w:r>
        <w:t>《女装设计》</w:t>
      </w:r>
    </w:p>
    <w:p>
      <w:pPr/>
      <w:r>
        <w:t>第02周完整课堂讲稿（学生版）</w:t>
      </w:r>
    </w:p>
    <w:p>
      <w:pPr/>
      <w:r>
        <w:t>第二章 女装设计的造型语言 —— 打破成见，看见你的时装世界</w:t>
      </w:r>
    </w:p>
    <w:p>
      <w:pPr/>
      <w:r>
        <w:t>适用场景：中国大陆服装设计本科课堂｜2课时（90分钟）</w:t>
      </w:r>
    </w:p>
    <w:p>
      <w:pPr/>
      <w:r>
        <w:t>主讲教师：李允耕 博士 / Dr. Lee</w:t>
      </w:r>
    </w:p>
    <w:p>
      <w:pPr/>
      <w:r>
        <w:t>依据文件：womenswear_design_iii_week02.html</w:t>
      </w:r>
    </w:p>
    <w:p>
      <w:pPr/>
      <w:r>
        <w:t>使用说明</w:t>
      </w:r>
    </w:p>
    <w:p>
      <w:pPr>
        <w:pStyle w:val="164"/>
      </w:pPr>
      <w:r>
        <w:t>本讲稿与教师版 PPT 一一对应：每一节「幻灯片 N｜…」下面的文字就是该页的备注，可直接照读。【详解 · 术语】是为大二学生补充的背景与名词释义，可视进度选讲或课后发给学生。</w:t>
      </w:r>
    </w:p>
    <w:p>
      <w:pPr>
        <w:pStyle w:val="164"/>
      </w:pPr>
      <w:r>
        <w:t>原讲稿里的〔图片位〕说明已删除 —— 课件的图像都已落位。</w:t>
      </w:r>
    </w:p>
    <w:p>
      <w:pPr>
        <w:pStyle w:val="164"/>
      </w:pPr>
      <w:r>
        <w:t>配速（45＋45 分钟）　第1课时：承上与热身 3 页 10 分｜六个成见 6 页 ＋ 小结 25 分（每页 3–4 分：成见一句、案例两三句、提问一句，就翻页）｜三层框架与平面造型 2 页 10 分。第2课时：立体 · 细节 · 需求 3 页 15 分｜七种流程 10 页 15 分（导入 1 分、七页各 1.5 分左右、第 24 页「流程④ 的今天」2 分、总览 1.5 分）｜反向设计 10 分 ＋ 四条裙子 3 分 ＋ 下周底稿 2 分。要守住这个配速只有一条：每页的卡片是给学生看的，不是拿来念的 —— 讲稿里点到的那一两张说完就翻页，其余留给学生课后看。附录课上完全不放（「本周三句话」也移进了附录）（课堂模式里本来就是隐藏的），学生自己往后翻。</w:t>
      </w:r>
    </w:p>
    <w:p>
      <w:pPr>
        <w:pStyle w:val="166"/>
      </w:pPr>
      <w:r>
        <w:t>幻灯片 1｜打破成见，看见你的时装世界</w:t>
      </w:r>
    </w:p>
    <w:p>
      <w:pPr/>
      <w:r>
        <w:t>【讲稿】</w:t>
      </w:r>
    </w:p>
    <w:p>
      <w:pPr>
        <w:pStyle w:val="164"/>
      </w:pPr>
      <w:r>
        <w:t>同学们好。今天是第二周，按大纲我们要讲"女装设计的造型语言"：平面造型、立体造型、细节造型。但我想先做一件事——在讲"怎么造型"之前，先把大家脑子里已经装好的"默认设置"拆掉。因为造型语言不是一套模板，它是一种语言；而学一门语言之前，先得意识到自己一直在用同一句话说话。今天这堂课的名字叫"打破成见，看见你的时装世界"。上半场我们看案例——看那些把"衣服应该是什么样"这句话推翻过的人；中间我们把大纲要求的三层造型语言讲清楚；下半场我给大家看七种完全不同的设计流程，让你们知道：从灵感到系列，路不止一条。</w:t>
      </w:r>
    </w:p>
    <w:p>
      <w:pPr/>
      <w:r>
        <w:t>【详解 · 术语】</w:t>
      </w:r>
    </w:p>
    <w:p>
      <w:pPr>
        <w:pStyle w:val="164"/>
      </w:pPr>
      <w:r>
        <w:t>造型语言　指服装通过外轮廓（廓形）、内部结构线、体积、比例与细节所形成的一整套可被'阅读'的视觉表达方式。把它叫做'语言'，是因为它有词汇（元素）、语法（组合规则）和语气（细节情绪），而且可以被学习、被打破、被重新发明。</w:t>
      </w:r>
    </w:p>
    <w:p>
      <w:pPr>
        <w:pStyle w:val="164"/>
      </w:pPr>
      <w:r>
        <w:t>成见（默认设置）　本课特指学生在进入专业学习前，从日常穿着、商场货架、社交媒体中无意识吸收的关于'衣服应该怎样'的固定判断，例如'要合身''要显瘦''要缝得完整'。它们不是错误，而是被当成了唯一答案。</w:t>
      </w:r>
    </w:p>
    <w:p>
      <w:pPr>
        <w:pStyle w:val="166"/>
      </w:pPr>
      <w:r>
        <w:t>幻灯片 2｜上周你已经有的那几条轴，今天给它们名字</w:t>
      </w:r>
    </w:p>
    <w:p>
      <w:pPr/>
      <w:r>
        <w:t>这一页只花两分钟，但不要跳过。上周我们学的是怎么把一句话说得能被别人核对：把形容词划掉，用三条张力轴去描述一件衣服。今天不换方法，换对象——上周看的是别人的衣服，今天看的是你们自己手上那一条。表格从左往右念一遍就够了。第一行，上周划的是形容词，今天划的是你的手：不思考的时候手会自动画出来的那条裙子。第二行，贴合和离体、垂坠和支撑这两条轴，今天有了名字，叫「立体」，在第 16 页；同一页还会给出体积的四种来源。第三行，暴露和覆盖那条轴，今天落在第 11 页的成见⑤——遮蔽也是一种造型。第四行，四问里的「拆」，今天摊成三层：平面是语法、立体是声音、细节是语气，第 14 页。第五行最重要：原理卡的 D 栏——「保留什么原理，换成什么，用在哪里」——今天就是第 12 页的成见⑥，四个中国设计师，一人一个实例。最后交代一句：请大家把上周课上做的 A3 三栏板和那句立场句放在桌角。第 29 页的活动和第 31 页的底稿都要用到它。按第01周的评分地图，第01、02 周不布置作业、不上传、不打分——但没有它，今天最后那十五分钟你们会从零开始。</w:t>
      </w:r>
    </w:p>
    <w:p>
      <w:pPr>
        <w:pStyle w:val="166"/>
      </w:pPr>
      <w:r>
        <w:t>幻灯片 3｜两个课时，六段 —— 每一段都有你要交出的东西</w:t>
      </w:r>
    </w:p>
    <w:p>
      <w:pPr/>
      <w:r>
        <w:t>【讲稿】</w:t>
      </w:r>
    </w:p>
    <w:p>
      <w:pPr>
        <w:pStyle w:val="164"/>
      </w:pPr>
      <w:r>
        <w:t>先看路线图。前十分钟热身，我会让大家画一张图，然后问三个问题。接下来二十五分钟，六个成见、六组反例，国际的和中国的混在一起看。然后回到大纲，把平面、立体、细节三层造型语言讲透——但是用刚才那些案例来讲，不是背定义。第四部分是我最想给大家的：七种设计流程。很多同学以为设计就是"找灵感—画草图—画效果图"一条路，其实全世界的设计师走的是七八条完全不同的路。最后十五分钟：十分钟把开头那条裙子推翻一次，三分钟看四条已经被人推翻过的裙子，两分钟交代下周的底稿 —— 不上传、不打分，它会直接接到第三周的"主题板面"。</w:t>
      </w:r>
    </w:p>
    <w:p>
      <w:pPr>
        <w:pStyle w:val="166"/>
      </w:pPr>
      <w:r>
        <w:t>幻灯片 4｜一分钟，画一条裙子</w:t>
      </w:r>
    </w:p>
    <w:p>
      <w:pPr>
        <w:pStyle w:val="165"/>
      </w:pPr>
      <w:r>
        <w:t>· 拿出一张纸，不要思考，60 秒内画出"一条裙子"。</w:t>
      </w:r>
    </w:p>
    <w:p>
      <w:pPr>
        <w:pStyle w:val="165"/>
      </w:pPr>
      <w:r>
        <w:t>· 画完后举起来，看看左右同学画的。</w:t>
      </w:r>
    </w:p>
    <w:p>
      <w:pPr>
        <w:pStyle w:val="165"/>
      </w:pPr>
      <w:r>
        <w:t>· 问题：为什么全班画的几乎是同一条裙子？</w:t>
      </w:r>
    </w:p>
    <w:p>
      <w:pPr/>
      <w:r>
        <w:t>【讲稿】</w:t>
      </w:r>
    </w:p>
    <w:p>
      <w:pPr>
        <w:pStyle w:val="164"/>
      </w:pPr>
      <w:r>
        <w:t>请大家拿一张纸，不要想，六十秒，画一条裙子。（等六十秒。）好，举起来，互相看一下。我几乎可以预测：绝大多数人画的是一个 A 字形或者直筒形，腰在上面，下摆在下面，左右对称，长度到膝盖附近。对不对？没有人画错——但请注意，你们三十几个人，几乎画出了同一条裙子。这不是巧合，这就是"成见"：当你不思考的时候，你的手会自动画出你脑子里的默认设置。设计师的工作，恰恰是在"不思考就画出来的那个东西"之外寻找可能性。这张纸不要扔，最后的活动还会用到它。</w:t>
      </w:r>
    </w:p>
    <w:p>
      <w:pPr/>
      <w:r>
        <w:t>【详解 · 术语】</w:t>
      </w:r>
    </w:p>
    <w:p>
      <w:pPr>
        <w:pStyle w:val="164"/>
      </w:pPr>
      <w:r>
        <w:t>默认廓形　指未经思考时最先出现在脑中的服装外形，通常来自商场与日常穿着中最常见的款式（如 A 字裙、直筒裙）。它是设计的起点，而不是终点。</w:t>
      </w:r>
    </w:p>
    <w:p>
      <w:pPr>
        <w:pStyle w:val="166"/>
      </w:pPr>
      <w:r>
        <w:t>幻灯片 5｜先承认已有的，再找到缺口，最后提出新的</w:t>
      </w:r>
    </w:p>
    <w:p>
      <w:pPr>
        <w:pStyle w:val="164"/>
      </w:pPr>
      <w:r>
        <w:t>裙子是什么？　/　裙子从未成为过什么？　/　裙子还能成为什么？</w:t>
      </w:r>
    </w:p>
    <w:p>
      <w:pPr/>
      <w:r>
        <w:t>【讲稿】</w:t>
      </w:r>
    </w:p>
    <w:p>
      <w:pPr>
        <w:pStyle w:val="164"/>
      </w:pPr>
      <w:r>
        <w:t>伦敦中央圣马丁，也就是大家常说的 CSM，他们的本科导师在第一年就反复问学生三个问题：裙子是什么？裙子从未成为过什么？裙子还能成为什么？第一个问题是定义——你以为你知道；第二个问题是边界——它逼你去找那些没人做过的东西；第三个问题是提案——这是设计师真正的工作。请注意这三问的顺序：先承认已有的，再找到缺口，最后提出新的。今天整堂课其实就是在教大家问这三个问题，只不过我们会用二十几个真实案例把它问一遍。</w:t>
      </w:r>
    </w:p>
    <w:p>
      <w:pPr/>
      <w:r>
        <w:t>【详解 · 术语】</w:t>
      </w:r>
    </w:p>
    <w:p>
      <w:pPr>
        <w:pStyle w:val="164"/>
      </w:pPr>
      <w:r>
        <w:t>CSM（Central Saint Martins）　伦敦艺术大学下属的中央圣马丁艺术与设计学院，其时装本科以'调研驱动 + 工作室评图'的教学著称，毕业生包括 Alexander McQueen、Stella McCartney、Simone Rocha 以及多位中国设计师（Susan Fang、Xu Zhi、Angel Chen 等）。</w:t>
      </w:r>
    </w:p>
    <w:p>
      <w:pPr>
        <w:pStyle w:val="166"/>
      </w:pPr>
      <w:r>
        <w:t>幻灯片 6｜成见＝你的“默认设置”；造型语言＝你可以选择的词汇</w:t>
      </w:r>
    </w:p>
    <w:p>
      <w:pPr/>
      <w:r>
        <w:t>【讲稿】</w:t>
      </w:r>
    </w:p>
    <w:p>
      <w:pPr>
        <w:pStyle w:val="164"/>
      </w:pPr>
      <w:r>
        <w:t>我把大二同学最常见的六个成见列出来了。你们不用不好意思，这六条我在每一届学生的作业里都看到过，包括我自己当年。左边是成见，右边是我们等一下要看的反例。注意，我不是要你们"以后都这么做"——川久保玲、Margiela 他们的做法也不是标准答案。我要的是：当你意识到"合身"只是一个选项而不是规则的时候，你的造型词汇就从一个变成了两个、三个。这才是"造型语言"的意思。</w:t>
      </w:r>
    </w:p>
    <w:p>
      <w:pPr>
        <w:pStyle w:val="166"/>
      </w:pPr>
      <w:r>
        <w:t>幻灯片 7｜“衣服要合身、要显瘦” —— 那就把身体重新做一次</w:t>
      </w:r>
    </w:p>
    <w:p>
      <w:pPr>
        <w:pStyle w:val="164"/>
      </w:pPr>
      <w:r>
        <w:t>成见：“衣服要合身、要显瘦”　|　案例：川久保玲 Rei Kawakubo · Comme des Garçons（1997 春夏 "Body Meets Dress, Dress Meets Body"（俗称 "Lumps and Bumps"））＋ 2025 春夏（同一问题的当代版）</w:t>
      </w:r>
    </w:p>
    <w:p>
      <w:pPr>
        <w:pStyle w:val="165"/>
      </w:pPr>
      <w:r>
        <w:t>· 格子弹力面料内填充羽绒，在肩、背、腹、臀等"不该突出"的位置制造肿块</w:t>
      </w:r>
    </w:p>
    <w:p>
      <w:pPr>
        <w:pStyle w:val="165"/>
      </w:pPr>
      <w:r>
        <w:t>· 不是让衣服贴合身体，而是让衣服改写身体的轮廓</w:t>
      </w:r>
    </w:p>
    <w:p>
      <w:pPr>
        <w:pStyle w:val="165"/>
      </w:pPr>
      <w:r>
        <w:t>· 后来与舞蹈家 Merce Cunningham 合作舞作《Scenario》，证明它是可以动的</w:t>
      </w:r>
    </w:p>
    <w:p>
      <w:pPr>
        <w:pStyle w:val="165"/>
      </w:pPr>
      <w:r>
        <w:t>· 造型层次：立体造型 —— 体积出现在身体之外</w:t>
      </w:r>
    </w:p>
    <w:p>
      <w:pPr/>
      <w:r>
        <w:t>【讲稿】</w:t>
      </w:r>
    </w:p>
    <w:p>
      <w:pPr>
        <w:pStyle w:val="164"/>
      </w:pPr>
      <w:r>
        <w:t>第一个成见：衣服要合身、要显瘦。这大概是女装里最根深蒂固的一条。看川久保玲一九九七年春夏的这个系列，正式名字叫"身体遇见衣服，衣服遇见身体"，业内俗称"肿块系列"。她用格子的弹力面料，里面塞羽绒，把肿块放在肩膀、后背、肚子、臀部——全是传统女装拼命想"藏起来"的位置。当时很多评论说这是丑的，但是请大家想一个问题：谁规定了女性身体的正确轮廓？川久保玲的回答是：衣服可以不服务于既有的身体，衣服可以提出一个新的身体。后来她把这批衣服交给美国现代舞大师 Merce Cunningham 做舞蹈服，舞者穿着肿块跳舞，证明它不是雕塑，是可以动的服装。对应到大纲，这是最典型的"立体造型"：体积出现在人体之外，并且是设计师有意放置的。屏幕上前两格是这批衣服脱下来之后的样子——挂在展架上、穿在人台上，肿块还在，所以体积是衣服做的，不是人做的。后两格是二十八年后的二〇二五年春夏：绗缝和填充都还在，只是这一次体积被做成一块一块，人从中间穿过去。两季放在一起，学生才看得出这不是一次性的怪点子，是一个问了二十八年的问题。另外提醒老师：第01周第23页的案例A已经用过这个系列的秀场图，那时问的是"体积在哪里"，今天问的是"它凭什么可以在身体之外"——如果有学生说"上周看过了"，就把这句话还给他们。</w:t>
      </w:r>
    </w:p>
    <w:p>
      <w:pPr/>
      <w:r>
        <w:t>【详解 · 术语】</w:t>
      </w:r>
    </w:p>
    <w:p>
      <w:pPr>
        <w:pStyle w:val="164"/>
      </w:pPr>
      <w:r>
        <w:t>廓形（Silhouette）　服装穿在人体上后的整体外轮廓，是造型语言中最先被看见的一层。常见分类有 A 型、H 型、X 型、O 型、T 型等；川久保玲此系列刻意制造了无法用字母归类的廓形。</w:t>
      </w:r>
    </w:p>
    <w:p>
      <w:pPr>
        <w:pStyle w:val="164"/>
      </w:pPr>
      <w:r>
        <w:t>填充造型（Padding）　在面料与里料之间加入羽绒、棉、海绵等填充物以制造体积的立体造型手法。传统用于肩垫、胸衬，此处被用于'错误'的部位。</w:t>
      </w:r>
    </w:p>
    <w:p>
      <w:pPr>
        <w:pStyle w:val="166"/>
      </w:pPr>
      <w:r>
        <w:t>幻灯片 8｜“衣服要完整、要缝得精致” —— 那就把制作过程翻到外面</w:t>
      </w:r>
    </w:p>
    <w:p>
      <w:pPr>
        <w:pStyle w:val="164"/>
      </w:pPr>
      <w:r>
        <w:t>成见：“衣服要完整、要缝得精致”　|　案例：Martin Margiela · Maison Margiela（1988 年创立；1989 年起 Artisanal 手工再造系列；1997 年"人台外套"）</w:t>
      </w:r>
    </w:p>
    <w:p>
      <w:pPr>
        <w:pStyle w:val="165"/>
      </w:pPr>
      <w:r>
        <w:t>· 把缝份、假缝线、内衬翻到外面：让"制作过程"成为可见的细节</w:t>
      </w:r>
    </w:p>
    <w:p>
      <w:pPr>
        <w:pStyle w:val="165"/>
      </w:pPr>
      <w:r>
        <w:t>· 把旧衣、旧手套、旧袜子拆开重新拼成新衣（解构与再造）</w:t>
      </w:r>
    </w:p>
    <w:p>
      <w:pPr>
        <w:pStyle w:val="165"/>
      </w:pPr>
      <w:r>
        <w:t>· 把裁缝用的人台（Stockman）直接做成一件外套穿在人身上</w:t>
      </w:r>
    </w:p>
    <w:p>
      <w:pPr>
        <w:pStyle w:val="165"/>
      </w:pPr>
      <w:r>
        <w:t>· 四针白标：连品牌标签都被"减"到最少</w:t>
      </w:r>
    </w:p>
    <w:p>
      <w:pPr>
        <w:pStyle w:val="165"/>
      </w:pPr>
      <w:r>
        <w:t>· 造型层次：细节造型 —— 细节不再是装饰，而是态度</w:t>
      </w:r>
    </w:p>
    <w:p>
      <w:pPr/>
      <w:r>
        <w:t>【讲稿】</w:t>
      </w:r>
    </w:p>
    <w:p>
      <w:pPr>
        <w:pStyle w:val="164"/>
      </w:pPr>
      <w:r>
        <w:t>第二个成见：衣服要完整、要缝得精致。看 Margiela。他做过一系列在当时看来"没做完"的衣服：缝份翻在外面、假缝的白线不拆、里衬当面料。他还把旧手套拆开缝成背心，把旧袜子缝成毛衣，一九九七年更直接把裁缝用的人台做成外套。大家先不要急着说"这我也会"。请想一想他在说什么：一件衣服的价值，只在于最后那个光滑的成品吗？还是也在于它被做出来的过程、它之前的生命？在中国的语境里这个问题特别有意思——我们的制造业太擅长做"完整、精致"的衣服了，精致反而成了最不稀缺的东西。对应到大纲，这是"细节造型"的极端案例：细节不再是锦上添花的装饰，它本身就是设计的态度。</w:t>
      </w:r>
    </w:p>
    <w:p>
      <w:pPr/>
      <w:r>
        <w:t>【详解 · 术语】</w:t>
      </w:r>
    </w:p>
    <w:p>
      <w:pPr>
        <w:pStyle w:val="164"/>
      </w:pPr>
      <w:r>
        <w:t>解构（Deconstruction）　源于哲学，在时装中指把服装既有的结构、缝制逻辑拆开并暴露、错置或重组的设计方法。Margiela、川久保玲、山本耀司常被合称为解构主义代表。</w:t>
      </w:r>
    </w:p>
    <w:p>
      <w:pPr>
        <w:pStyle w:val="164"/>
      </w:pPr>
      <w:r>
        <w:t>再造（Upcycling / Artisanal）　以已存在的旧服装或旧物为原料，通过拆解与重组做出新服装。Margiela 的 Artisanal 系列自 1989 年起持续至今，也是当代可持续设计的重要源头之一。</w:t>
      </w:r>
    </w:p>
    <w:p>
      <w:pPr>
        <w:pStyle w:val="164"/>
      </w:pPr>
      <w:r>
        <w:t>缝份（Seam allowance）　缝合线到裁片边缘之间预留的面料宽度，通常藏在服装内部；将其外露即打破'内/外'的惯例。</w:t>
      </w:r>
    </w:p>
    <w:p>
      <w:pPr>
        <w:pStyle w:val="166"/>
      </w:pPr>
      <w:r>
        <w:t>幻灯片 9｜“布料一定要裁剪” —— 不裁，也能成形</w:t>
      </w:r>
    </w:p>
    <w:p>
      <w:pPr>
        <w:pStyle w:val="164"/>
      </w:pPr>
      <w:r>
        <w:t>成见：“布料一定要裁剪”　|　案例：三宅一生 Issey Miyake（Pleats Please（1993）· A-POC（1998，与藤原大）· 132 5. ISSEY MIYAKE（2010））</w:t>
      </w:r>
    </w:p>
    <w:p>
      <w:pPr>
        <w:pStyle w:val="165"/>
      </w:pPr>
      <w:r>
        <w:t>· Pleats Please：先缝成衣再压褶，形成随身体伸缩的"第二层皮肤"</w:t>
      </w:r>
    </w:p>
    <w:p>
      <w:pPr>
        <w:pStyle w:val="165"/>
      </w:pPr>
      <w:r>
        <w:t>· A-POC = A Piece of Cloth：一根线织出整卷布，穿着者自己剪出衣服</w:t>
      </w:r>
    </w:p>
    <w:p>
      <w:pPr>
        <w:pStyle w:val="165"/>
      </w:pPr>
      <w:r>
        <w:t>· 132 5.：用工程学的折叠结构把一块布折成立体，压平后是一个几何图形</w:t>
      </w:r>
    </w:p>
    <w:p>
      <w:pPr>
        <w:pStyle w:val="165"/>
      </w:pPr>
      <w:r>
        <w:t>· 造型层次：平面造型 —— 平面与立体之间可以来回切换</w:t>
      </w:r>
    </w:p>
    <w:p>
      <w:pPr/>
      <w:r>
        <w:t>【讲稿】</w:t>
      </w:r>
    </w:p>
    <w:p>
      <w:pPr>
        <w:pStyle w:val="164"/>
      </w:pPr>
      <w:r>
        <w:t>第三个成见：布料一定要先裁再缝。三宅一生一辈子都在跟这条较劲。Pleats Please 是先把衣服缝好，再放进压褶机，褶皱把衣服变成一个会随身体伸缩的整体。A-POC 更极端：一根线在织机上直接织出一整卷"带着衣服形状"的布，消费者拿剪刀沿线剪，衣服就出来了——"裁剪"这件事被交还给穿的人。132 5. 按品牌自己的说法，是用工程学的折叠结构把一块布做成立体，折起来又回到平面的几何图形 —— 它的本体在第 15 页。屏幕上的四张请这样指：第一张是 V&amp;A 藏的 Pleats Please，二〇〇一年，一条连衣裙外面披一条同料的披肩，全身没有一处缝上去的装饰，纹理全是褶；第二张是一九八〇年秋冬的 Plastic Body，根本不用布 —— 和人台厂合作，用玻璃纤维加树脂模压出来的硬壳，没有肩带，像手镯一样套在身上，所以它立得住，但离不开身体；第三张是比利时 Hasselt 时装博物馆藏的一件压褶裙，同一种褶，印上画面就完全变了调；第四张是二〇一〇年秋冬，那一季由藤原大设计，灵感来自数学家 Thurston 的几何模型 —— 带子是绕上去的，不是折出来的，请不要把它说成 132 5.。这些案例正对应大纲里的"平面造型"：请大家注意，平面造型不只是"平面裁剪"这一种技术，它的本质是——平面与立体之间如何转换。这一点和我们中国的传统服装是相通的，等一下讲平面造型的时候我们回头再说。</w:t>
      </w:r>
    </w:p>
    <w:p>
      <w:pPr/>
      <w:r>
        <w:t>【详解 · 术语】</w:t>
      </w:r>
    </w:p>
    <w:p>
      <w:pPr>
        <w:pStyle w:val="164"/>
      </w:pPr>
      <w:r>
        <w:t>压褶（Pleating）　以热定型让化纤面料形成稳定褶皱的工艺。三宅一生的创新在于'先制衣再压褶'（garment pleating），使褶皱与成衣结构同时成立。</w:t>
      </w:r>
    </w:p>
    <w:p>
      <w:pPr>
        <w:pStyle w:val="164"/>
      </w:pPr>
      <w:r>
        <w:t>A-POC　A Piece of Cloth 的缩写，1998 年由三宅一生与工程师藤原大共同开发的针织技术：在织造阶段就把服装的轮廓与缝线织入布中。</w:t>
      </w:r>
    </w:p>
    <w:p>
      <w:pPr>
        <w:pStyle w:val="164"/>
      </w:pPr>
      <w:r>
        <w:t>平面造型　本课大纲术语，指以二维裁片（平面制版、折叠、几何分割）为出发点构成服装的造型方式，与立体造型（在人台上直接塑形）相对。</w:t>
      </w:r>
    </w:p>
    <w:p>
      <w:pPr>
        <w:pStyle w:val="166"/>
      </w:pPr>
      <w:r>
        <w:t>幻灯片 10｜“衣服是静止的物件” —— 那就让它折起来、动起来</w:t>
      </w:r>
    </w:p>
    <w:p>
      <w:pPr>
        <w:pStyle w:val="164"/>
      </w:pPr>
      <w:r>
        <w:t>成见：“衣服是静止的物件”　|　案例：Hussein Chalayan（1999 Airmail Dress · 2000 秋冬 "After Words" · 2007 春夏 "One Hundred and Eleven"）</w:t>
      </w:r>
    </w:p>
    <w:p>
      <w:pPr>
        <w:pStyle w:val="165"/>
      </w:pPr>
      <w:r>
        <w:t>· "After Words"：椅套脱下变成裙子，木桌提起来变成一条圆桌裙——衣服是可以带走的家</w:t>
      </w:r>
    </w:p>
    <w:p>
      <w:pPr>
        <w:pStyle w:val="165"/>
      </w:pPr>
      <w:r>
        <w:t>· "One Hundred and Eleven"：裙子内置机械，在秀场上自动从 1900 年代变到 2000 年代</w:t>
      </w:r>
    </w:p>
    <w:p>
      <w:pPr>
        <w:pStyle w:val="165"/>
      </w:pPr>
      <w:r>
        <w:t>· 衣服不只有一个"完成态"，它可以有时间、有过程、有转换</w:t>
      </w:r>
    </w:p>
    <w:p>
      <w:pPr>
        <w:pStyle w:val="165"/>
      </w:pPr>
      <w:r>
        <w:t>· 造型层次：立体 + 细节 —— 结构本身就是叙事</w:t>
      </w:r>
    </w:p>
    <w:p>
      <w:pPr/>
      <w:r>
        <w:t>【讲稿】</w:t>
      </w:r>
    </w:p>
    <w:p>
      <w:pPr>
        <w:pStyle w:val="164"/>
      </w:pPr>
      <w:r>
        <w:t>第四个成见：衣服是静止的。看 Chalayan。屏幕上前三张是同一件 Airmail Dress，一九九九年，用 Tyvek —— 一种像纸一样的合成材料 —— 做的。第一张穿在人台上，是一件无袖连衣裙；请学生找领口旁边印着的“fold 3”和那一列小三角：折到哪一步，都编了号。第二张是它折好的样子：一只航空信封，信封盖上印着一句“这几片盖子可以撕掉，方便穿”。第三张是衣身上的一处特写：三条线收到一个点，那是一个省道，旁边印着“沿省道中线折叠，改善合身度，用贴纸或缝线固定”。第 15 页要学的省道，这件衣服自己印在身上教你。二〇〇〇年秋冬那场秀，舞台上是一个客厅，模特把椅套脱下来穿在身上变成裙子，最后一个模特走到桌子中间，把桌子提起来，桌子变成一条木头的圆桌裙。这个系列的背景是他家族在塞浦路斯经历的战争与迁徙——当你必须逃离的时候，你能带走什么？衣服可以是你带走的家。二〇〇七年他更进一步，裙子里装了机械，在台上自动从一九〇〇年代的廓形变到二〇〇〇年代（屏幕上第四张不是那几套，是同一场的另一套 —— 那几套请口述或放视频）。请大家记住这个概念：衣服不一定只有一个"完成的样子"，它可以有时间。这对我们后面讲"系列设计"很重要——系列不只是同一个主题的十件衣服，也可以是同一件衣服的十个阶段。</w:t>
      </w:r>
    </w:p>
    <w:p>
      <w:pPr/>
      <w:r>
        <w:t>【详解 · 术语】</w:t>
      </w:r>
    </w:p>
    <w:p>
      <w:pPr>
        <w:pStyle w:val="164"/>
      </w:pPr>
      <w:r>
        <w:t>可转换设计（Transformable design）　服装可通过折叠、拆装、拉伸或机械结构在两种以上形态之间切换的设计方式。它把'时间'引入造型语言，是功能性与概念性的交汇点。</w:t>
      </w:r>
    </w:p>
    <w:p>
      <w:pPr>
        <w:pStyle w:val="166"/>
      </w:pPr>
      <w:r>
        <w:t>幻灯片 11｜“女装＝柔美、性感、显身材” —— 那就把身体藏起来</w:t>
      </w:r>
    </w:p>
    <w:p>
      <w:pPr>
        <w:pStyle w:val="164"/>
      </w:pPr>
      <w:r>
        <w:t>成见：“女装 = 柔美、性感、显身材”</w:t>
      </w:r>
    </w:p>
    <w:p>
      <w:pPr>
        <w:pStyle w:val="164"/>
      </w:pPr>
      <w:r>
        <w:t>山本耀司 Yohji Yamamoto — 1981 年巴黎首秀起</w:t>
      </w:r>
    </w:p>
    <w:p>
      <w:pPr>
        <w:pStyle w:val="165"/>
      </w:pPr>
      <w:r>
        <w:t>· 大面积黑色、不对称、宽松到遮住身体</w:t>
      </w:r>
    </w:p>
    <w:p>
      <w:pPr>
        <w:pStyle w:val="165"/>
      </w:pPr>
      <w:r>
        <w:t>· 他曾说自己想为'不想被看的女性'做衣服</w:t>
      </w:r>
    </w:p>
    <w:p>
      <w:pPr>
        <w:pStyle w:val="165"/>
      </w:pPr>
      <w:r>
        <w:t>· 遮蔽也是一种造型：留白与阴影</w:t>
      </w:r>
    </w:p>
    <w:p>
      <w:pPr>
        <w:pStyle w:val="164"/>
      </w:pPr>
      <w:r>
        <w:t>Simone Rocha（CSM 硕士，2010 年创立品牌） — 以珍珠、蝴蝶结、透明薄纱、厚重廓形著称</w:t>
      </w:r>
    </w:p>
    <w:p>
      <w:pPr>
        <w:pStyle w:val="165"/>
      </w:pPr>
      <w:r>
        <w:t>· 把'少女感'与'重量感'放在同一件衣服里</w:t>
      </w:r>
    </w:p>
    <w:p>
      <w:pPr>
        <w:pStyle w:val="165"/>
      </w:pPr>
      <w:r>
        <w:t>· 甜美元素被放大到不安的程度，反而产生力量</w:t>
      </w:r>
    </w:p>
    <w:p>
      <w:pPr>
        <w:pStyle w:val="165"/>
      </w:pPr>
      <w:r>
        <w:t>· 细节造型的典型：同一个蝴蝶结，尺寸变一下，意思就变了</w:t>
      </w:r>
    </w:p>
    <w:p>
      <w:pPr/>
      <w:r>
        <w:t>【讲稿】</w:t>
      </w:r>
    </w:p>
    <w:p>
      <w:pPr>
        <w:pStyle w:val="164"/>
      </w:pPr>
      <w:r>
        <w:t>第五个成见：女装等于柔美、性感、显身材。这一条我要放两个人。左边是山本耀司，一九八一年在巴黎第一次发布，大面积的黑、不对称、宽松到几乎看不见身体。他说过，他想给那些"不想被看"的女性做衣服。请注意，遮蔽也是造型，留白、阴影、体积和身体之间的空气，都是造型语言。右边是 Simone Rocha，中央圣马丁硕士毕业，二〇一〇年创立品牌。她的东西恰恰相反，全是珍珠、蝴蝶结、透明薄纱——最"女性化"的符号。但她把它们放大、加厚、堆叠，甜到发毛，反而产生一种力量。同一个蝴蝶结，做成三厘米是可爱，做成三十厘米就是宣言。这就是大纲说的"细节的情感传递"：细节不是"加一点装饰"，细节的尺度、数量、位置本身就在说话。两个人一个做减法一个做加法，共同点是：他们都拒绝把"女装"缩小成一种气质。</w:t>
      </w:r>
    </w:p>
    <w:p>
      <w:pPr/>
      <w:r>
        <w:t>【详解 · 术语】</w:t>
      </w:r>
    </w:p>
    <w:p>
      <w:pPr>
        <w:pStyle w:val="164"/>
      </w:pPr>
      <w:r>
        <w:t>细节的情感传递　大纲重点。指服装细节（扣、结、边、褶、饰）通过尺度、数量、位置、材质的变化，向观者传达情绪与态度，而不只是完成功能或装饰。</w:t>
      </w:r>
    </w:p>
    <w:p>
      <w:pPr>
        <w:pStyle w:val="164"/>
      </w:pPr>
      <w:r>
        <w:t>留白　借自中国书画的概念，此处指服装与身体之间刻意保留的空间与未被填满的面，是东方造型语言中重要的表达手段。</w:t>
      </w:r>
    </w:p>
    <w:p>
      <w:pPr>
        <w:pStyle w:val="166"/>
      </w:pPr>
      <w:r>
        <w:t>幻灯片 12｜“中国元素＝旗袍、龙凤、红色、盘扣” —— 那就去找原理，不要找符号</w:t>
      </w:r>
    </w:p>
    <w:p>
      <w:pPr>
        <w:pStyle w:val="164"/>
      </w:pPr>
      <w:r>
        <w:t>成见：“中国元素 = 旗袍、龙凤、红色、盘扣”</w:t>
      </w:r>
    </w:p>
    <w:p>
      <w:pPr>
        <w:pStyle w:val="164"/>
      </w:pPr>
      <w:r>
        <w:t>马可《无用》 — 2006 年创立；2007 年巴黎时装周《无用之土地》</w:t>
      </w:r>
    </w:p>
    <w:p>
      <w:pPr>
        <w:pStyle w:val="165"/>
      </w:pPr>
      <w:r>
        <w:t>· 布面涂上石膏浆再揉搓，做出冰裂一样的纹（V&amp;A 著录）；手纺、手织、手染、手缝</w:t>
      </w:r>
    </w:p>
    <w:p>
      <w:pPr>
        <w:pStyle w:val="165"/>
      </w:pPr>
      <w:r>
        <w:t>· 关注的不是'中国符号'，而是中国的土地、劳作与手艺</w:t>
      </w:r>
    </w:p>
    <w:p>
      <w:pPr>
        <w:pStyle w:val="164"/>
      </w:pPr>
      <w:r>
        <w:t>Uma Wang（王汁） — 2009 年创立；东华大学 + CSM 背景</w:t>
      </w:r>
    </w:p>
    <w:p>
      <w:pPr>
        <w:pStyle w:val="165"/>
      </w:pPr>
      <w:r>
        <w:t>· 从面料研发出发：做旧、洗水、混纺，让布先有'年龄'</w:t>
      </w:r>
    </w:p>
    <w:p>
      <w:pPr>
        <w:pStyle w:val="165"/>
      </w:pPr>
      <w:r>
        <w:t>· 松弛、包裹式的廓形，中式的平面感在西式版型里若隐若现</w:t>
      </w:r>
    </w:p>
    <w:p>
      <w:pPr>
        <w:pStyle w:val="164"/>
      </w:pPr>
      <w:r>
        <w:t>上下 SHANG XIA（蒋琼耳） — 作品被 V&amp;A 收藏（FE.97-2021 等）　· 手工擀毡羊绒：羊毛直接压成布，不织、不裁、不缝边，V&amp;A 著录产地为蒙古　· 袖子从衣身连裁伸出，右衽交领，系带收拢；黄色是擀进毡里的，不是滚边</w:t>
      </w:r>
    </w:p>
    <w:p>
      <w:pPr>
        <w:pStyle w:val="165"/>
      </w:pPr>
      <w:r>
        <w:t>王一扬 — 上海设计师，V&amp;A 另藏有他「茶缸」品牌的作品　· 2005 年《灰》系列：颜色、肌理与布都取自中国传统劳动服装　· V&amp;A 藏棉大衣一件（O132501），通身灰、全身絮棉、两排包布大扣</w:t>
      </w:r>
    </w:p>
    <w:p>
      <w:pPr>
        <w:pStyle w:val="165"/>
      </w:pPr>
      <w:r>
        <w:t>· 本页第一格是反面对照：商场里的旗袍。立领、盘扣、斜襟、红底花卉、侧开衩，四样一次到齐 —— 换个颜色换朵花，还是同一件</w:t>
      </w:r>
    </w:p>
    <w:p>
      <w:pPr/>
      <w:r>
        <w:t>【讲稿】</w:t>
      </w:r>
    </w:p>
    <w:p>
      <w:pPr>
        <w:pStyle w:val="164"/>
      </w:pPr>
      <w:r>
        <w:t>第六个成见，也是我最想跟大家谈的：中国元素等于旗袍、龙凤、红色、盘扣。请把上周原理卡的 D 栏拿出来 ——「保留 ___ 原理，换成 ___，用在 ___」，右边四张就是四个填好的实例。每年都有同学做「中国风」系列，做出来像景区纪念品。所以这一页我先放一张反面的：北京一家商场里的旗袍——立领下面一颗盘扣，黑滚边沿着斜襟从领口一直走到腋下，红底花卉，侧面开衩。四样一次到齐。我不是说它不好，我是说：你换个颜色、换一朵花，它还是同一件衣服。这就是符号——可以替换，但不生长。右边四张，没有一张用这些，而且四个人各走一条路。马可，先是「例外」的创始人之一，二〇〇六年创立「无用」，二〇〇七年在巴黎时装周发布《无用之土地》——V&amp;A 藏着《土地》里的一件连衣裙和一件外套，著录写得很具体：连衣裙的布面先涂上石膏浆，再揉、再搓，做出冰裂一样的纹；外套是用几块回收的涤纶布拼起来的，满身污渍和补丁 —— 她要的就是「无用」。做这些衣服的人会纺、会织、会染、会缝，用的都是老办法。可惜这两件在线目录里没有图，所以屏幕上这一格是她二〇一九年的一双手工编织鞋：同一条路，但不是《土地》本身。她的入口是手与时间。Uma Wang，东华大学毕业后去 CSM 进修，二〇〇九年创立品牌。她的入口是材料的年龄：先把布做旧、洗水、混纺，让布先有「年龄」，再做松弛的、包裹式的廓形。第三张是上下的蒋琼耳，二〇一三年的《Sculpture》系列外套，V&amp;A 的藏品，而且是平铺拍的——第 15 页你们会看到汉代的十字型平面结构 —— 那一件是「裁」出来的，这一件是「擀」出来的。形状接近，做法完全不同，请不要把两者说成一回事。请先看它是怎么做出来的：手工擀毡，羊毛直接压成布，不是织出来的。毡没有经纬，也不会脱散，所以不需要缝份，也不需要卷边。你看袖子——它从衣身直接长出来，肩膀上没有接缝；再看边缘——领口、门襟、下摆、袖口，全是毡到哪里就停在哪里，一针也没有。那条黄线不是后来滚上去的边，是擀毡的时候就把黄色羊毛一起擀进去的。右衽交领，用系带收，不用扣子。整件衣服上一个纹样也没有。她的入口是「不裁」——先决定用什么办法做布，布的性格再决定衣服能长成什么样。顺便说一句 V&amp;A 写的产地：蒙古。擀毡是草原的手艺。所以这件衣服说「中国」的方式，是工艺加上交领系带的文法，不是龙凤和红色。第四张是王一扬，上海设计师，V&amp;A 还藏有他「茶缸」品牌的东西。这件是他二〇〇五年《灰》系列里的棉大衣，也是 V&amp;A 的藏品。通身灰，一处纹样也没有，全身絮了棉，两排包布的大扣子。请注意 V&amp;A 的著录是怎么写的——灵感来自中国传统劳动服装的颜色、肌理和布。他的入口是颜色的出处。请把这一条跟第一张对照着想：谁说中国色就是红色？所以回到第一张：符号可以换，原理换不掉。这也是我们大纲里「课程思政」要求的——中式女装美学不是贴符号，而是理解它背后的原理：平面裁剪的十字型结构、衣与身之间的空间、材料本身的质感、时间的痕迹。</w:t>
      </w:r>
    </w:p>
    <w:p>
      <w:pPr/>
      <w:r>
        <w:t>【详解 · 术语】</w:t>
      </w:r>
    </w:p>
    <w:p>
      <w:pPr>
        <w:pStyle w:val="164"/>
      </w:pPr>
      <w:r>
        <w:t>中式美学原理（本课语境）　指中国传统服饰背后的造型逻辑而非图案符号，包括：以平面裁剪为主的十字型结构、衣与身之间的空间（宽衣文化）、材料本身的质感与时间感、以及'留白'的审美。</w:t>
      </w:r>
    </w:p>
    <w:p>
      <w:pPr>
        <w:pStyle w:val="164"/>
      </w:pPr>
      <w:r>
        <w:t>右衽交领　衣襟在胸前交叠、右襟压在左襟之上的中式领型。与它配套的通常是系带而非纽扣，以及袖与衣身连裁的十字型结构 —— 三者属于同一套平面裁剪逻辑。</w:t>
      </w:r>
    </w:p>
    <w:p>
      <w:pPr>
        <w:pStyle w:val="166"/>
      </w:pPr>
      <w:r>
        <w:t>幻灯片 13｜六个成见，六种打开方式</w:t>
      </w:r>
    </w:p>
    <w:p>
      <w:pPr>
        <w:pStyle w:val="164"/>
      </w:pPr>
      <w:r>
        <w:t>成见</w:t>
      </w:r>
    </w:p>
    <w:p>
      <w:pPr>
        <w:pStyle w:val="164"/>
      </w:pPr>
      <w:r>
        <w:t>反例</w:t>
      </w:r>
    </w:p>
    <w:p>
      <w:pPr>
        <w:pStyle w:val="164"/>
      </w:pPr>
      <w:r>
        <w:t>他们打开的是哪一层造型语言</w:t>
      </w:r>
    </w:p>
    <w:p>
      <w:pPr>
        <w:pStyle w:val="164"/>
      </w:pPr>
      <w:r>
        <w:t>要合身、显瘦</w:t>
      </w:r>
    </w:p>
    <w:p>
      <w:pPr>
        <w:pStyle w:val="164"/>
      </w:pPr>
      <w:r>
        <w:t>川久保玲 1997</w:t>
      </w:r>
    </w:p>
    <w:p>
      <w:pPr>
        <w:pStyle w:val="164"/>
      </w:pPr>
      <w:r>
        <w:t>立体：体积在身体之外</w:t>
      </w:r>
    </w:p>
    <w:p>
      <w:pPr>
        <w:pStyle w:val="164"/>
      </w:pPr>
      <w:r>
        <w:t>要完整、精致</w:t>
      </w:r>
    </w:p>
    <w:p>
      <w:pPr>
        <w:pStyle w:val="164"/>
      </w:pPr>
      <w:r>
        <w:t>Margiela</w:t>
      </w:r>
    </w:p>
    <w:p>
      <w:pPr>
        <w:pStyle w:val="164"/>
      </w:pPr>
      <w:r>
        <w:t>细节：过程即态度</w:t>
      </w:r>
    </w:p>
    <w:p>
      <w:pPr>
        <w:pStyle w:val="164"/>
      </w:pPr>
      <w:r>
        <w:t>布一定要裁</w:t>
      </w:r>
    </w:p>
    <w:p>
      <w:pPr>
        <w:pStyle w:val="164"/>
      </w:pPr>
      <w:r>
        <w:t>三宅一生</w:t>
      </w:r>
    </w:p>
    <w:p>
      <w:pPr>
        <w:pStyle w:val="164"/>
      </w:pPr>
      <w:r>
        <w:t>平面：平面与立体互转</w:t>
      </w:r>
    </w:p>
    <w:p>
      <w:pPr>
        <w:pStyle w:val="164"/>
      </w:pPr>
      <w:r>
        <w:t>衣服是静止的</w:t>
      </w:r>
    </w:p>
    <w:p>
      <w:pPr>
        <w:pStyle w:val="164"/>
      </w:pPr>
      <w:r>
        <w:t>Chalayan</w:t>
      </w:r>
    </w:p>
    <w:p>
      <w:pPr>
        <w:pStyle w:val="164"/>
      </w:pPr>
      <w:r>
        <w:t>立体+细节：结构即叙事</w:t>
      </w:r>
    </w:p>
    <w:p>
      <w:pPr>
        <w:pStyle w:val="164"/>
      </w:pPr>
      <w:r>
        <w:t>女装 = 柔美</w:t>
      </w:r>
    </w:p>
    <w:p>
      <w:pPr>
        <w:pStyle w:val="164"/>
      </w:pPr>
      <w:r>
        <w:t>山本耀司 / Simone Rocha</w:t>
      </w:r>
    </w:p>
    <w:p>
      <w:pPr>
        <w:pStyle w:val="164"/>
      </w:pPr>
      <w:r>
        <w:t>细节：尺度与数量改变含义</w:t>
      </w:r>
    </w:p>
    <w:p>
      <w:pPr>
        <w:pStyle w:val="164"/>
      </w:pPr>
      <w:r>
        <w:t>中国元素 = 符号</w:t>
      </w:r>
    </w:p>
    <w:p>
      <w:pPr>
        <w:pStyle w:val="164"/>
      </w:pPr>
      <w:r>
        <w:t>马可 / Uma Wang / Susan Fang / 陈序之</w:t>
      </w:r>
    </w:p>
    <w:p>
      <w:pPr>
        <w:pStyle w:val="164"/>
      </w:pPr>
      <w:r>
        <w:t>平面+材料：原理而非图案</w:t>
      </w:r>
    </w:p>
    <w:p>
      <w:pPr/>
      <w:r>
        <w:t>【讲稿】</w:t>
      </w:r>
    </w:p>
    <w:p>
      <w:pPr>
        <w:pStyle w:val="164"/>
      </w:pPr>
      <w:r>
        <w:t>我们把六组案例收一下。请看第三列，这一列很重要：每一个"打破成见"的案例，其实都对应大纲里的某一层造型语言。川久保玲打开的是立体，Margiela 打开的是细节，三宅一生打开的是平面与立体的转换，Chalayan 是结构，山本和 Rocha 是细节的尺度，中国四位是平面、材料与织法的原理。也就是说，"打破成见"不是靠胆子大，而是靠在某一层造型语言里做出跟默认设置不一样的选择。接下来我们就把这三层讲清楚。</w:t>
      </w:r>
    </w:p>
    <w:p>
      <w:pPr>
        <w:pStyle w:val="166"/>
      </w:pPr>
      <w:r>
        <w:t>幻灯片 14｜平面是语法，立体是声音，细节是语气</w:t>
      </w:r>
    </w:p>
    <w:p>
      <w:pPr/>
      <w:r>
        <w:t>【讲稿】</w:t>
      </w:r>
    </w:p>
    <w:p>
      <w:pPr>
        <w:pStyle w:val="164"/>
      </w:pPr>
      <w:r>
        <w:t>大纲的第二章把造型语言分成三层：平面、立体、细节。我给大家一个记法，把它当成一门语言。平面造型是语法——裁片怎么分割、怎么拼、怎么折，决定了这件衣服"成立"的方式。立体造型是声音——体积有多大、廓形是什么、身体和布之间有多少空气，决定了它在空间里的存在感。细节造型是语气——同一句话，加一个蝴蝶结和加十个蝴蝶结，语气完全不同。三层不是互相独立的，一件好的衣服三层同时在说话。下面我们一层一层来，每一层都用刚才的案例加上中国的案例。</w:t>
      </w:r>
    </w:p>
    <w:p>
      <w:pPr/>
      <w:r>
        <w:t>【详解 · 术语】</w:t>
      </w:r>
    </w:p>
    <w:p>
      <w:pPr>
        <w:pStyle w:val="164"/>
      </w:pPr>
      <w:r>
        <w:t>立体裁剪（Draping）　在人台上直接用坯布塑形并标记，再取下转化为纸样的制版方法，与平面裁剪（先画纸样再缝合）相对。</w:t>
      </w:r>
    </w:p>
    <w:p>
      <w:pPr>
        <w:pStyle w:val="166"/>
      </w:pPr>
      <w:r>
        <w:t>幻灯片 15｜一块布的逻辑：不是“平”，是“可以展开”</w:t>
      </w:r>
    </w:p>
    <w:p>
      <w:pPr>
        <w:pStyle w:val="164"/>
      </w:pPr>
      <w:r>
        <w:t>重点：掌握平面造型方法</w:t>
      </w:r>
    </w:p>
    <w:p>
      <w:pPr>
        <w:pStyle w:val="164"/>
      </w:pPr>
      <w:r>
        <w:t>课堂提问：把你刚才画的裙子摊平，它是几片布？能不能是一片？</w:t>
      </w:r>
    </w:p>
    <w:p>
      <w:pPr/>
      <w:r>
        <w:t>【讲稿】</w:t>
      </w:r>
    </w:p>
    <w:p>
      <w:pPr>
        <w:pStyle w:val="164"/>
      </w:pPr>
      <w:r>
        <w:t>第一层，平面造型。大纲要求"掌握平面造型方法"，我想先把观念摆正：平面造型不等于"平面制版"这一门技术课，它的本质是——一块布通过分割、折叠、组合，怎么变成一件衣服。先看中国。屏幕上①是汉代的直裾素纱襌衣，②是清代的汉族女袄（V&amp;A 藏品 T.201-1934），两件相隔约两千年。我们的传统服装，从汉代的深衣到清代的袍，绝大多数是"十字型平面结构"：前后中线一条、肩袖一条，摊平是一个十字，几乎不打省道，衣服和身体之间留着空间。请学生盯着②看三件事。第一，把手指从这只袖口横着划到那只袖口——两袖的上沿是“一条不断的直线”，中间没有一道肩缝，袖子是衣身直接伸出去的。第二，衣身上一个省道也没有；贴合不是靠省道做的，是靠那条斜襟的交叠。第三，V&amp;A 著录的尺寸是长 98 厘米、宽 123 厘米——“宽比长还大”，这就是十字型结构的数字。然后回到①：两千年前那件也是这个样子。这套语法跟西方"贴体"的语法是完全不同的两套系统，不分高低。再看日本，三宅一生「132 5.」（V&amp;A 藏品，2014-15）——平面不等于"平"，而是"可以展开"。衣面上那些直线全是折痕，把它切成一块块三角形；下摆不是弧线，是直边拼成的多角形。压平是几何图形，撑开才是衣服。最后看当代中国，Xu Zhi 陈序之，CSM 女装本科毕业，二〇一四年创立品牌，他的方法是先把纱线编成带流苏的织物，然后让面料的走向来决定裁片怎么分——面料先于版型。现在请大家把刚才画的那条裙子在脑子里摊平：它是几片布？两片？四片？它能不能是一片？如果只能是一片，你会怎么折？</w:t>
      </w:r>
    </w:p>
    <w:p>
      <w:pPr/>
      <w:r>
        <w:t>【详解 · 术语】</w:t>
      </w:r>
    </w:p>
    <w:p>
      <w:pPr>
        <w:pStyle w:val="164"/>
      </w:pPr>
      <w:r>
        <w:t>十字型平面结构　对中国传统服装结构的概括：以前后中缝与肩袖线为轴，衣身与袖连为一体，平铺呈十字形。相关研究可参考刘瑞璞等学者的中华民族服饰结构研究。</w:t>
      </w:r>
    </w:p>
    <w:p>
      <w:pPr>
        <w:pStyle w:val="164"/>
      </w:pPr>
      <w:r>
        <w:t>省道（Dart）　为使平面面料贴合人体曲面而在裁片上收去的楔形量。西式制版的核心手段之一；传统中式平面结构基本不使用。</w:t>
      </w:r>
    </w:p>
    <w:p>
      <w:pPr>
        <w:pStyle w:val="166"/>
      </w:pPr>
      <w:r>
        <w:t>幻灯片 16｜身体只是起点：体积从哪里来，性格就从哪里来</w:t>
      </w:r>
    </w:p>
    <w:p>
      <w:pPr>
        <w:pStyle w:val="164"/>
      </w:pPr>
      <w:r>
        <w:t>重点：掌握立体造型方法 · 难点：立体造型实践</w:t>
      </w:r>
    </w:p>
    <w:p>
      <w:pPr>
        <w:pStyle w:val="164"/>
      </w:pPr>
      <w:r>
        <w:t>课堂提问：你的裙子体积在哪里？为什么在那里？如果挪到肩上会怎样？</w:t>
      </w:r>
    </w:p>
    <w:p>
      <w:pPr/>
      <w:r>
        <w:t>【讲稿】</w:t>
      </w:r>
    </w:p>
    <w:p>
      <w:pPr>
        <w:pStyle w:val="164"/>
      </w:pPr>
      <w:r>
        <w:t>第二层，立体造型。大纲把它列为难点，因为它需要动手。方法这一面（人台、坯布、别针）放在第 22 页的流程③ 里讲，这一页只问一件事：“体积是从哪里来的”。屏幕上四格就是四种来源，一格一种。①填充：川久保玲那件，请学生看格子——格子在鼓起的地方被撑变形了，说明撑起它的东西在衣身“里面”。②支撑：三宅一生 Plastic Body 1980，胸和腰的曲面被直接做在硬壳上——身体不再是被包起来的东西，它被“做出来”了。③材料本身的硬度：一片片透明硬片切成弧形叠起来，自己就立得住。④悬垂：Vionnet《Coq de Roche》1935（V&amp;A 藏品 T.445-1974）。请学生看三处：领口那一团松松的褶，底下没有任何支撑，是布自己折下来的；两只袖子那么宽，里面是空的，可是它有体积；裙摆在地上铺开一片，离开了身体。V&amp;A 的著录原话是"floor-length, wrap-around, and cut on the bias of the fabric"，还有"long, flaring sleeves"。体积不是塞出来的，也不是撑出来的，是布自己垂出来的。四种来源，四种完全不同的性格——填充是软的、支撑是硬壳的、材料硬度是片状的、悬垂是流动的。关于③要说一句：Iris van Herpen 常被说成"3D 打印"，但“这一件屏幕上看得到的”是一片片透明硬片被切成弧形层层叠起。具体工艺馆藏记录里没有写，课上不要替它断言——能说的是：不是面料撑起形，是材料本身就有形。这也是一套新的立体语法。提问：你的裙子体积在哪里？为什么在那里？如果把体积从下摆挪到肩上，它还是不是同一条裙子？</w:t>
      </w:r>
    </w:p>
    <w:p>
      <w:pPr/>
      <w:r>
        <w:t>【详解 · 术语】</w:t>
      </w:r>
    </w:p>
    <w:p>
      <w:pPr>
        <w:pStyle w:val="164"/>
      </w:pPr>
      <w:r>
        <w:t>坯布（Toile / Muslin）　用于立体裁剪或试样的白色平纹棉布。CSM 教学中'toile'也指用坯布做出的试样衣，是评图与修改的核心对象。</w:t>
      </w:r>
    </w:p>
    <w:p>
      <w:pPr>
        <w:pStyle w:val="164"/>
      </w:pPr>
      <w:r>
        <w:t>支撑结构　裙撑（crinoline）、鱼骨（boning）、衬垫、内部框架等使服装脱离人体保持形态的辅助结构。</w:t>
      </w:r>
    </w:p>
    <w:p>
      <w:pPr>
        <w:pStyle w:val="166"/>
      </w:pPr>
      <w:r>
        <w:t>幻灯片 17｜细节是语气：只改尺度、数量、位置，情绪就翻转</w:t>
      </w:r>
    </w:p>
    <w:p>
      <w:pPr>
        <w:pStyle w:val="164"/>
      </w:pPr>
      <w:r>
        <w:t>重点：理解细节的情感传递 · 难点：造型与女性需求的精准对接</w:t>
      </w:r>
    </w:p>
    <w:p>
      <w:pPr>
        <w:pStyle w:val="164"/>
      </w:pPr>
      <w:r>
        <w:t>课堂提问：给你的裙子加一个细节——只能加一个——你加什么？放在哪？多大？</w:t>
      </w:r>
    </w:p>
    <w:p>
      <w:pPr/>
      <w:r>
        <w:t>【讲稿】</w:t>
      </w:r>
    </w:p>
    <w:p>
      <w:pPr>
        <w:pStyle w:val="164"/>
      </w:pPr>
      <w:r>
        <w:t>第三层，细节造型。大纲的重点是"理解细节的情感传递"，难点是"造型与女性需求的精准对接"。先讲情感。细节是语气。Simone Rocha 的蝴蝶结，三厘米是可爱，三十厘米是宣言——只改了尺寸。珍珠放在领口是端庄，放在下摆是俏皮，放满全身是压迫——只改了位置和数量。Margiela 把品牌标签减到四针白线，什么都没说，反而所有人都认得。所以细节设计要问三个问题：多大、几个、放哪。再讲中国细节。屏幕上④是一对盘扣：左边那枚末端是一个“套”，右边那枚末端是一个“球结”，球穿过套，受力就在这一处——花瓣的形可以换，这一套一结换不掉。很多同学用盘扣，永远放在门襟、永远是布的、永远那个尺寸。盘扣可以放大成腰带扣，可以缩小成一排肌理，可以换成金属、亚克力、树脂。问题从来不是"用不用盘扣"，而是"盘扣在这个位置、这个尺寸，说的是什么话"。现在请大家给自己那条裙子加一个细节，只能加一个：加什么？放哪？多大？</w:t>
      </w:r>
    </w:p>
    <w:p>
      <w:pPr/>
      <w:r>
        <w:t>【详解 · 术语】</w:t>
      </w:r>
    </w:p>
    <w:p>
      <w:pPr>
        <w:pStyle w:val="164"/>
      </w:pPr>
      <w:r>
        <w:t>盘扣　以布条盘绕成结与襻的中式扣合方式，常见于旗袍、袄。作为细节造型元素，其尺度、材质、位置均可重新设计。</w:t>
      </w:r>
    </w:p>
    <w:p>
      <w:pPr>
        <w:pStyle w:val="166"/>
      </w:pPr>
      <w:r>
        <w:t>幻灯片 18｜造型不是为了惊人，而是为了回答“她需要什么”</w:t>
      </w:r>
    </w:p>
    <w:p>
      <w:pPr>
        <w:pStyle w:val="164"/>
      </w:pPr>
      <w:r>
        <w:t>难点：造型与女性需求的精准对接</w:t>
      </w:r>
    </w:p>
    <w:p>
      <w:pPr>
        <w:pStyle w:val="164"/>
      </w:pPr>
      <w:r>
        <w:t>需求类型</w:t>
      </w:r>
    </w:p>
    <w:p>
      <w:pPr>
        <w:pStyle w:val="164"/>
      </w:pPr>
      <w:r>
        <w:t>她需要什么</w:t>
      </w:r>
    </w:p>
    <w:p>
      <w:pPr>
        <w:pStyle w:val="164"/>
      </w:pPr>
      <w:r>
        <w:t>案例中的回答</w:t>
      </w:r>
    </w:p>
    <w:p>
      <w:pPr>
        <w:pStyle w:val="164"/>
      </w:pPr>
      <w:r>
        <w:t>功能需求</w:t>
      </w:r>
    </w:p>
    <w:p>
      <w:pPr>
        <w:pStyle w:val="164"/>
      </w:pPr>
      <w:r>
        <w:t>活动、保暖、口袋、哺乳、通勤换装</w:t>
      </w:r>
    </w:p>
    <w:p>
      <w:pPr>
        <w:pStyle w:val="164"/>
      </w:pPr>
      <w:r>
        <w:t>Chalayan 的可变裙、A-POC 的自主裁剪</w:t>
      </w:r>
    </w:p>
    <w:p>
      <w:pPr>
        <w:pStyle w:val="164"/>
      </w:pPr>
      <w:r>
        <w:t>情绪需求</w:t>
      </w:r>
    </w:p>
    <w:p>
      <w:pPr>
        <w:pStyle w:val="164"/>
      </w:pPr>
      <w:r>
        <w:t>安全感、被看见 / 不被看见、放松、力量</w:t>
      </w:r>
    </w:p>
    <w:p>
      <w:pPr>
        <w:pStyle w:val="164"/>
      </w:pPr>
      <w:r>
        <w:t>山本耀司的遮蔽、Rocha 的甜与重</w:t>
      </w:r>
    </w:p>
    <w:p>
      <w:pPr>
        <w:pStyle w:val="164"/>
      </w:pPr>
      <w:r>
        <w:t>身份需求</w:t>
      </w:r>
    </w:p>
    <w:p>
      <w:pPr>
        <w:pStyle w:val="164"/>
      </w:pPr>
      <w:r>
        <w:t>职业、文化归属、代际、性别表达</w:t>
      </w:r>
    </w:p>
    <w:p>
      <w:pPr>
        <w:pStyle w:val="164"/>
      </w:pPr>
      <w:r>
        <w:t>马可的土地、Uma Wang 的东方平面感</w:t>
      </w:r>
    </w:p>
    <w:p>
      <w:pPr/>
      <w:r>
        <w:t>【讲稿】</w:t>
      </w:r>
    </w:p>
    <w:p>
      <w:pPr>
        <w:pStyle w:val="164"/>
      </w:pPr>
      <w:r>
        <w:t>讲完三层，我要泼一点冷水。今天看了很多"惊人"的案例，但大纲的难点写得很清楚：造型要与女性需求精准对接。打破成见不等于为怪而怪。所以每一个造型决定都要回到一个问题：她需要什么？需求至少有三类。功能需求：能不能动、暖不暖、有没有口袋、通勤能不能换装——Chalayan 的衣服能折起来寄走、Pleats Please 随身体伸缩，还有只讲不放图的 A-POC 让穿的人自己裁，都是在回答功能。情绪需求：安全感、想被看见或者不想被看见、放松、力量——山本耀司的遮蔽、Rocha 的甜与重，回答的是情绪。身份需求：职业、文化归属、代际、性别表达——马可的土地、Uma Wang 的东方平面感，回答的是"我是谁"。你们做设计的时候，同一个造型手法，先问它在为哪一种需求服务。能回答这个问题的"打破"，才是设计；回答不了的，就只是奇怪。</w:t>
      </w:r>
    </w:p>
    <w:p>
      <w:pPr>
        <w:pStyle w:val="166"/>
      </w:pPr>
      <w:r>
        <w:t>幻灯片 19｜七种设计流程：没有唯一正确的流程，只有不同的“入口”</w:t>
      </w:r>
    </w:p>
    <w:p>
      <w:pPr>
        <w:pStyle w:val="164"/>
      </w:pPr>
      <w:r>
        <w:t>没有唯一正确的流程，只有不同的"入口"</w:t>
      </w:r>
    </w:p>
    <w:p>
      <w:pPr/>
      <w:r>
        <w:t>【讲稿】</w:t>
      </w:r>
    </w:p>
    <w:p>
      <w:pPr>
        <w:pStyle w:val="164"/>
      </w:pPr>
      <w:r>
        <w:t>第三部分，七种设计流程。我先说结论：世界上没有唯一正确的设计流程。教科书上"灵感—草图—效果图—打版—成衣"只是其中一条，而且它经常让人卡在第一步——"我没有灵感"。其实所有流程的差别只在"入口"：你从哪里进入设计。有人从调研进，有人从面料进，有人从人台进，有人从旧衣服进，有人从故事进，有人从市场进，有人从手艺进。下面七种，每种我给一个流程图和一两个代表设计师，请大家边看边想：我自己最顺手的入口是哪一个？还有一句要先说：这七页里，每一页的后面都跟着一页附录，题目是——这一步要拿出什么东西来。课上不放，课后你们自己往后翻一页；选了哪条路，就照那一页一格一格对照自己的底稿，每一格问的都是同一件事：到这一步，你手上应该出现什么。</w:t>
      </w:r>
    </w:p>
    <w:p>
      <w:pPr>
        <w:pStyle w:val="166"/>
      </w:pPr>
      <w:r>
        <w:t>幻灯片 20｜先把问题研究透，再让草图从调研里长出来</w:t>
      </w:r>
    </w:p>
    <w:p>
      <w:pPr>
        <w:pStyle w:val="164"/>
      </w:pPr>
      <w:r>
        <w:t>代表：CSM 本科 · 多数英国院校 · Simone Rocha、Xu Zhi 等毕业生</w:t>
      </w:r>
    </w:p>
    <w:p>
      <w:pPr>
        <w:pStyle w:val="164"/>
      </w:pPr>
      <w:r>
        <w:t>流程：1. 主题/命题  →  2. 调研本（2D 图像 + 3D 材料实验）  →  3. 大量草图（先求多，再求好）  →  4. 坯布试样 toile  →  5. 评图 · 编辑 · 删减  →  6. 系列定稿</w:t>
      </w:r>
    </w:p>
    <w:p>
      <w:pPr>
        <w:pStyle w:val="164"/>
      </w:pPr>
      <w:r>
        <w:t>核心：先做出一本厚厚的调研本，设计从调研里"长"出来；坯布试样反复改，评图时看过程不只看结果。</w:t>
      </w:r>
    </w:p>
    <w:p>
      <w:pPr/>
      <w:r>
        <w:t>【讲稿】</w:t>
      </w:r>
    </w:p>
    <w:p>
      <w:pPr>
        <w:pStyle w:val="164"/>
      </w:pPr>
      <w:r>
        <w:t>第一种，调研驱动型，这是 CSM 和大多数英国院校的教学模型。第一步不是画草图，是定一个主题、一个命题。第二步做调研本：二维的图像、文字，加上三维的材料实验——布怎么烧、怎么折、怎么染，全部贴进本子。第三步才是草图，而且是大量草图，先求多再求好，一个方向画五十张。第四步做坯布试样，在人台上用白坯布试，改，再试。第五步评图，导师和同学一起看，看的不只是结果，是你的调研本和试样的过程，然后编辑、删减。第六步定稿。请对着屏幕上的编号讲，一到六，学生的附录也是按这个编号排的。这个流程的好处是不依赖"灵感"——你不需要等灵感来，你只需要开始调研。缺点是慢，而且需要很强的自我筛选能力。屏幕上是陈序之 2026 春夏在上海发布的六套，请学生横着看一遍：细褶、层叠的荷叶边、半透明的薄料，同一件事换了六种说法 —— 这才叫一个系列，它是从一本调研本里长出来的，不是六个各不相干的想法。</w:t>
      </w:r>
    </w:p>
    <w:p>
      <w:pPr/>
      <w:r>
        <w:t>【详解 · 术语】</w:t>
      </w:r>
    </w:p>
    <w:p>
      <w:pPr>
        <w:pStyle w:val="164"/>
      </w:pPr>
      <w:r>
        <w:t>调研本（Research book / Sketchbook）　英式时装教学中的核心载体，汇集图像、文字、材料样片、草图与试样照片，记录设计从研究到成型的全过程，本身即评分对象。</w:t>
      </w:r>
    </w:p>
    <w:p>
      <w:pPr>
        <w:pStyle w:val="164"/>
      </w:pPr>
      <w:r>
        <w:t>评图（Crit / Critique）　由导师与同学围绕作品进行的公开讨论与提问，重在过程与决策理由，而非仅评判成品优劣。</w:t>
      </w:r>
    </w:p>
    <w:p>
      <w:pPr>
        <w:pStyle w:val="166"/>
      </w:pPr>
      <w:r>
        <w:t>幻灯片 21｜先有布，再有衣：面料的性格决定造型</w:t>
      </w:r>
    </w:p>
    <w:p>
      <w:pPr>
        <w:pStyle w:val="164"/>
      </w:pPr>
      <w:r>
        <w:t>代表：三宅一生 · Xu Zhi · Susan Fang · Uma Wang</w:t>
      </w:r>
    </w:p>
    <w:p>
      <w:pPr>
        <w:pStyle w:val="164"/>
      </w:pPr>
      <w:r>
        <w:t>流程：1. 材料实验（织、编、褶、洗、烧、涂）  →  2. 发现一种"面料行为"  →  3. 让面料行为决定造型  →  4. 再决定款式与系列  →  5. 工艺定型与量产测试</w:t>
      </w:r>
    </w:p>
    <w:p>
      <w:pPr>
        <w:pStyle w:val="164"/>
      </w:pPr>
      <w:r>
        <w:t>核心：先有布，再有衣。面料的性格（会不会伸缩、垂、挺、透）决定廓形，而不是反过来。</w:t>
      </w:r>
    </w:p>
    <w:p>
      <w:pPr/>
      <w:r>
        <w:t>【讲稿】</w:t>
      </w:r>
    </w:p>
    <w:p>
      <w:pPr>
        <w:pStyle w:val="164"/>
      </w:pPr>
      <w:r>
        <w:t>第二种，面料先行型。三宅一生、Xu Zhi、Susan Fang、Uma Wang 都是这一路。第一步是材料实验：织、编、压褶、洗水、烧、涂层，什么都试。第二步，在实验中发现一种"面料行为"——比如这块布压褶后会自己弹回来，这块编织物一挂起来就自然扭转。第三步，让这个行为决定造型：会弹的布就做可以伸缩的廓形，会扭的布就顺着扭。第四步才是款式和系列。最后是工艺定型和量产测试——这一步很多学生跳过，但它决定了你的面料实验能不能变成产品。这个流程特别适合动手能力强、画画一般的同学。屏幕上第一格是对照：三宅一生「132 5.」（V&amp;A 藏品，2014-15）——衣面上的直线折痕直接当结构线用，摊平是一块折好的几何图形。后面五格是三宅一生品牌 2010 秋冬的同一季（那一季的设计是藤原大） —— 同一种褶皱的带状织物，绕的方式一换就是另一件衣服。请学生盯着条纹看：条纹跟着管子一起扭转，形是布自己弯出来的。</w:t>
      </w:r>
    </w:p>
    <w:p>
      <w:pPr/>
      <w:r>
        <w:t>【详解 · 术语】</w:t>
      </w:r>
    </w:p>
    <w:p>
      <w:pPr>
        <w:pStyle w:val="164"/>
      </w:pPr>
      <w:r>
        <w:t>面料行为（Fabric behaviour）　面料在受力、悬挂、折叠、加热或洗涤后表现出的可预测特性（弹性、悬垂性、硬挺度、透光性、记忆性等），是面料先行设计的出发点。</w:t>
      </w:r>
    </w:p>
    <w:p>
      <w:pPr>
        <w:pStyle w:val="166"/>
      </w:pPr>
      <w:r>
        <w:t>幻灯片 22｜先在空间里造型，再回到纸上</w:t>
      </w:r>
    </w:p>
    <w:p>
      <w:pPr>
        <w:pStyle w:val="164"/>
      </w:pPr>
      <w:r>
        <w:t>代表：川久保玲 · 山本耀司 · Madeleine Vionnet（斜裁）</w:t>
      </w:r>
    </w:p>
    <w:p>
      <w:pPr>
        <w:pStyle w:val="164"/>
      </w:pPr>
      <w:r>
        <w:t>流程：1. 人台 + 坯布，不画图  →  2. 用手在身体上找体积与线条  →  3. 拍照记录每一个阶段  →  4. 选定方案，从坯布反推纸样  →  5. 再画款式图与系列  →  6. 调整面料与工艺</w:t>
      </w:r>
    </w:p>
    <w:p>
      <w:pPr>
        <w:pStyle w:val="164"/>
      </w:pPr>
      <w:r>
        <w:t>核心：先在空间里造型，再回到纸上。草图是记录，不是起点。</w:t>
      </w:r>
    </w:p>
    <w:p>
      <w:pPr/>
      <w:r>
        <w:t>【讲稿】</w:t>
      </w:r>
    </w:p>
    <w:p>
      <w:pPr>
        <w:pStyle w:val="164"/>
      </w:pPr>
      <w:r>
        <w:t>第三种，立裁或者说身体先行。川久保玲、山本耀司，再往前是 Vionnet 的斜裁。第一步：人台、坯布、别针，不画图。第二步：用手在身体上找体积和线条——布往哪里推，褶往哪里倒。第三步很关键：每一个阶段都拍照，因为立裁的中间状态经常比最终状态好。第四步：从好几个坯布方案里选定一个，再反推纸样——注意，"选"这个动作本身就是设计。屏幕左边那张照片就是第一、二步的样子：人台、坯布、别针，还没有任何纸样。第五步才画款式图和系列图——注意，这里草图是"记录"，不是"起点"。最后调整面料和工艺。这个流程最适合大纲说的"立体造型实践"这个难点，我建议大家第三周开始至少用一次。屏幕上第一格之后的五格，是川久保玲 2025 秋冬的同一季，用的都是西装料：细条纹、格纹、千鸟格。请学生看条纹和格子怎么跟着体积一起拐弯、错位 —— 这就是「在身体上折出来的」留下的证据，纸样上画不出这种错位。</w:t>
      </w:r>
    </w:p>
    <w:p>
      <w:pPr/>
      <w:r>
        <w:t>【详解 · 术语】</w:t>
      </w:r>
    </w:p>
    <w:p>
      <w:pPr>
        <w:pStyle w:val="164"/>
      </w:pPr>
      <w:r>
        <w:t>斜裁（Bias cut）　让面料经纬线与服装中线成 45° 的裁剪方式，由 Vionnet 在 1920–30 年代推向极致，使面料获得极佳的悬垂与贴体流动感。</w:t>
      </w:r>
    </w:p>
    <w:p>
      <w:pPr>
        <w:pStyle w:val="166"/>
      </w:pPr>
      <w:r>
        <w:t>幻灯片 23｜起点是已经存在的衣服</w:t>
      </w:r>
    </w:p>
    <w:p>
      <w:pPr>
        <w:pStyle w:val="164"/>
      </w:pPr>
      <w:r>
        <w:t>代表：Margiela · 当代可持续再造品牌 · 许多毕业设计</w:t>
      </w:r>
    </w:p>
    <w:p>
      <w:pPr>
        <w:pStyle w:val="164"/>
      </w:pPr>
      <w:r>
        <w:t>流程：1. 收集现成服装 / 旧物  →  2. 拆解：读懂它原来的结构  →  3. 错置、重组、放大、翻转  →  4. 在人台上试新的组合  →  5. 决定保留多少"原来的痕迹"  →  6. 系列化：建立改造规则</w:t>
      </w:r>
    </w:p>
    <w:p>
      <w:pPr>
        <w:pStyle w:val="164"/>
      </w:pPr>
      <w:r>
        <w:t>核心：起点是"已经存在的衣服"。设计的是规则（怎么拆、怎么拼），而不是单件。</w:t>
      </w:r>
    </w:p>
    <w:p>
      <w:pPr/>
      <w:r>
        <w:t>【讲稿】</w:t>
      </w:r>
    </w:p>
    <w:p>
      <w:pPr>
        <w:pStyle w:val="164"/>
      </w:pPr>
      <w:r>
        <w:t>第四种，解构改造型，Margiela 的路，也是今天可持续再造品牌的路。第一步收集现成的服装或者旧物：旧西装、旧牛仔、旧手套。第二步拆解——不是乱剪，是先读懂它原来的结构，为什么这里有省、那里有衬。第三步错置、重组、放大、翻转：把袖子当裤腿，把里子当面。第四步在人台上试新的组合。第五步是一个很重要的判断：保留多少"原来的痕迹"——全部抹掉，就变成普通新衣；全部保留，就只是旧衣。最后系列化：建立改造规则，比如"所有单品都由两件旧西装拼成"。请注意，这个流程里你设计的是"规则"，不是单件衣服。屏幕上第一格是改造痕迹的近照，后面五格是 Margiela 1997 秋冬的同一季 —— 这件人台布壳「1997 春夏首次出现，秋冬延续」，所以第 08 页写 SS1997、这里写秋冬，两个都对，学生问起就这样答。请学生先找那件米色的上衣 —— 它其实是裁缝用的人台布壳，连中缝、扣位和下摆上的厂牌标签都留着；一整季里它反复出现，只换袖子、换裙子、换颜色。这就是「设计的是规则，不是单件」最直接的样子。</w:t>
      </w:r>
    </w:p>
    <w:p>
      <w:pPr>
        <w:pStyle w:val="166"/>
      </w:pPr>
      <w:r>
        <w:t>幻灯片 24｜同一条路，四件正在卖的衣服</w:t>
      </w:r>
    </w:p>
    <w:p>
      <w:pPr/>
      <w:r>
        <w:t>【讲稿】</w:t>
      </w:r>
    </w:p>
    <w:p>
      <w:pPr>
        <w:pStyle w:val="164"/>
      </w:pPr>
      <w:r>
        <w:t>上一页讲的全是 1997 年。学生心里会嘀咕：那是三十年前的实验，跟我有什么关系。这一页就是回答这句话的 —— 屏幕上四件都是 2026 年秋冬伦敦时装周的成衣，走的还是刚才那六步。第一件和第二件是 Conner Ives。第一件外套的布是清代的刺绣挂毯，被裁开重新排版做成外套；请学生看那只鹤：鹤的身子压在门襟上，翅膀跨到了右前片 —— 如果是照着这件衣服绣的，绣工不会让图案从正中断开。所以是先有绣好的布，再在布上排版，这就是第三步「错置、重组」的实物证据。第二件是一条旧丝巾：压褶之后斜着拉过胯部，丝巾自己的印花边框现在竖着落在侧面，丝巾的一个角落到了下摆 —— 那一小块绿色就是。第三件和第四件是 Chopova Lowena。第三件是他们的招牌：裙子由两幅完全不同的褶料在正中撞在一起，接缝不缝死，用一排登山扣挂在皮带上 —— 第五步「保留多少原来的痕迹」，他们的答案是「干脆不藏」。第四件是同一套的上身，请学生数格子：正中一种大格，两侧的格子细得多，泡泡袖上又是第三种，肩上那圈打褶的饰边是第四种 —— 一件上衣里四种格子，方格大小全不一样。再看正中：一整条门襟和一排包扣，从领口一直通到下摆。第三件是把接缝亮出来，这一件是把四块不一样的料收成一个上身 —— 同一条路，两种不同的处理。最后一定要讲这一句：Conner Ives 自己说那件清代刺绣挂毯改的外套「是我们款单上最贵的一件，同时也是眼下最好卖的一件」—— 出自 Vogue Runway 的秀评（Liam Hess，2026 年 2 月），学生问出处就这样答。学生最常问的是「做这么费工的东西卖得掉吗」，这就是答案；把它和第 26 页的市场先行放在一起看 —— 入口不同，两条路最后都要过订货会。还有一个问题要抛出来，不要回避：清代的刺绣挂毯被一位在伦敦做品牌的美国设计师裁开做成外套，这是保留了原理，还是只拿走了符号？回到第 12 页那把尺子，让学生自己判断 —— 老师不给标准答案，但要求他们说出依据。</w:t>
      </w:r>
    </w:p>
    <w:p>
      <w:pPr>
        <w:pStyle w:val="166"/>
      </w:pPr>
      <w:r>
        <w:t>幻灯片 25｜先有一个故事，再把它翻译成造型</w:t>
      </w:r>
    </w:p>
    <w:p>
      <w:pPr>
        <w:pStyle w:val="164"/>
      </w:pPr>
      <w:r>
        <w:t>代表：Hussein Chalayan · Simone Rocha · 许多院校毕业系列</w:t>
      </w:r>
    </w:p>
    <w:p>
      <w:pPr>
        <w:pStyle w:val="164"/>
      </w:pPr>
      <w:r>
        <w:t>流程：1. 一个故事、一个命题、一段记忆  →  2. 找到它的"物件"与"象征"  →  3. 把物件翻译成造型（结构 / 材料 / 细节）  →  4. 写设计陈述（design statement）  →  5. 试样：造型能否独立于故事被看懂  →  6. 系列：故事的不同章节</w:t>
      </w:r>
    </w:p>
    <w:p>
      <w:pPr>
        <w:pStyle w:val="164"/>
      </w:pPr>
      <w:r>
        <w:t>核心：先有话要说，再找怎么说。风险是"故事很好，衣服看不出来"——试样阶段必须检验。</w:t>
      </w:r>
    </w:p>
    <w:p>
      <w:pPr/>
      <w:r>
        <w:t>【讲稿】</w:t>
      </w:r>
    </w:p>
    <w:p>
      <w:pPr>
        <w:pStyle w:val="164"/>
      </w:pPr>
      <w:r>
        <w:t>第五种，叙事或概念先行。Chalayan 的家族迁徙、Simone Rocha 的爱尔兰与香港，还有你们以后的毕业设计，大多是这一路。第一步是一个故事、一个命题、一段记忆。第二步找到它的"物件"和"象征"——Chalayan 的家变成了桌子和椅子。第三步把物件翻译成造型：是变成结构，还是材料，还是细节？第四步写设计陈述，用一段话说清楚。第五步非常关键，也是我们课外案例集里反复看到的失败：试样的时候要检验——如果不告诉观众故事，这件衣服还能不能被看懂？"故事很好、衣服看不出来"是这个流程最大的坑。最后系列化：系列是故事的不同章节。屏幕上第一格是秀场里那个几乎空掉的房间 —— 这一季的命题就写在那里：必须逃离时，你能带走什么。后面五套，每一件黑衣服上都有一条滚边画出来的线（有一套是橙色的），一套一套地重画。请学生指出来：故事最后落在哪里？—— 落在下摆、落在门襟的一条线上。</w:t>
      </w:r>
    </w:p>
    <w:p>
      <w:pPr/>
      <w:r>
        <w:t>【详解 · 术语】</w:t>
      </w:r>
    </w:p>
    <w:p>
      <w:pPr>
        <w:pStyle w:val="164"/>
      </w:pPr>
      <w:r>
        <w:t>设计陈述（Design statement）　设计师用简短文字说明系列的概念、来源与转化方式。好的陈述与作品互相印证；陈述与作品脱节，是学生系列最常见的失败类型之一。</w:t>
      </w:r>
    </w:p>
    <w:p>
      <w:pPr>
        <w:pStyle w:val="166"/>
      </w:pPr>
      <w:r>
        <w:t>幻灯片 26｜在企划框架内出款，成本与订货说了算</w:t>
      </w:r>
    </w:p>
    <w:p>
      <w:pPr>
        <w:pStyle w:val="164"/>
      </w:pPr>
      <w:r>
        <w:t>代表：国内外成衣品牌（如之禾 ICICLE、优衣库、ZARA）· 企业设计部</w:t>
      </w:r>
    </w:p>
    <w:p>
      <w:pPr>
        <w:pStyle w:val="164"/>
      </w:pPr>
      <w:r>
        <w:t>流程：1. 趋势 + 销售数据 + 顾客画像  →  2. 商品企划：品类、价格带、色彩、面料  →  3. 设计：在企划框架内出款  →  4. 打样 · 试穿 · 成本核算  →  5. 评审会 / 订货会筛选  →  6. 投产 · 上市 · 复盘</w:t>
      </w:r>
    </w:p>
    <w:p>
      <w:pPr>
        <w:pStyle w:val="164"/>
      </w:pPr>
      <w:r>
        <w:t>核心：先定"给谁、卖多少钱、什么季节"，再设计。这是期末考核里"市场性与准确定位"那 20 分的来源。</w:t>
      </w:r>
    </w:p>
    <w:p>
      <w:pPr/>
      <w:r>
        <w:t>【讲稿】</w:t>
      </w:r>
    </w:p>
    <w:p>
      <w:pPr>
        <w:pStyle w:val="164"/>
      </w:pPr>
      <w:r>
        <w:t>第六种，市场或产品先行，这是绝大多数品牌设计部每天在做的事，也是你们将来最可能的工作。第一步不是灵感，是趋势、销售数据、顾客画像——去年哪个品类卖得好，我们的顾客是谁。第二步商品企划：这一季做多少个品类，价格带多少，主色是什么，用什么面料。大家看屏幕上这张表——横着是品类，竖着是价格带，格子里的数字是这一季计划出的款数。标红的那一行是主力价带，十五款，正好是全部三十款的一半。设计就发生在这些格子里：哪个格子几款是企划先定的，空格不能自己填。第三步才是设计，而且是在企划的框架里出款。第四步打样、试穿、算成本。第五步评审会或订货会，卖不出去的款在这里被砍掉。最后投产、上市、复盘。我把这个流程放在这里，是想告诉大家：它和前五种没有高低之分，只是入口不同。而且请注意，我们期末考核里"市场性和准确的定位"占二十分，就是在考这个入口。之禾这样的国内品牌，是很好的研究对象。还要说明一句：七条路里只有这一条，屏幕上没有整季的秀场图。之禾、优衣库这类品牌不走时装周，我们手上没有可以用于课堂的整季图像；而且这条路的「一季」本来也不是六张照片，就是这张表。</w:t>
      </w:r>
    </w:p>
    <w:p>
      <w:pPr/>
      <w:r>
        <w:t>【详解 · 术语】</w:t>
      </w:r>
    </w:p>
    <w:p>
      <w:pPr>
        <w:pStyle w:val="164"/>
      </w:pPr>
      <w:r>
        <w:t>商品企划（Merchandising plan）　品牌在设计前对一季产品的整体规划，包括品类结构、款数、价格带、色彩面料方向、上市波段等，是设计的框架而非结果。</w:t>
      </w:r>
    </w:p>
    <w:p>
      <w:pPr>
        <w:pStyle w:val="164"/>
      </w:pPr>
      <w:r>
        <w:t>订货会　品牌向加盟商或买手展示样衣并接受订单的会议，订单量直接决定哪些款投产。</w:t>
      </w:r>
    </w:p>
    <w:p>
      <w:pPr>
        <w:pStyle w:val="166"/>
      </w:pPr>
      <w:r>
        <w:t>幻灯片 27｜先理解原理，再找它在当代生活里的位置</w:t>
      </w:r>
    </w:p>
    <w:p>
      <w:pPr>
        <w:pStyle w:val="164"/>
      </w:pPr>
      <w:r>
        <w:t>代表：马可《无用》· Uma Wang · 许多民族服饰研究方向的设计师</w:t>
      </w:r>
    </w:p>
    <w:p>
      <w:pPr>
        <w:pStyle w:val="164"/>
      </w:pPr>
      <w:r>
        <w:t>流程：1. 田野调查：去到手艺所在的地方  →  2. 记录工艺、材料、身体与劳作  →  3. 理解原理（为什么这样织 / 这样裁）  →  4. 在当代生活里找它的位置  →  5. 与手艺人共同制作  →  6. 系列：手艺的当代表达</w:t>
      </w:r>
    </w:p>
    <w:p>
      <w:pPr>
        <w:pStyle w:val="164"/>
      </w:pPr>
      <w:r>
        <w:t>核心：先理解原理，再谈表达。最容易失败的是跳过第三步，直接把纹样贴上去。</w:t>
      </w:r>
    </w:p>
    <w:p>
      <w:pPr/>
      <w:r>
        <w:t>【讲稿】</w:t>
      </w:r>
    </w:p>
    <w:p>
      <w:pPr>
        <w:pStyle w:val="164"/>
      </w:pPr>
      <w:r>
        <w:t>第七种，文化与手工艺再生型，马可的路。第一步是田野调查——真的去到手艺所在的村子、作坊。第二步记录工艺、材料、身体和劳作：这块布是怎么织的，织的人怎么坐。第三步最关键：理解原理，为什么这样织、为什么这样裁——不是理解图案，是理解逻辑。第四步在当代生活里给它找一个位置：这个手艺今天能做什么？第五步和手艺人一起做。最后系列化。最容易失败的地方就是跳过第三步——不理解原理，直接把纹样贴上去，这就是我们前面说的"景区纪念品"。这个流程和大纲的课程思政目标直接相关：中式女装美学，讲的是原理，不是符号。屏幕上第一格是马可的手工编织鞋，后面五套是 Uma Wang 2026 秋冬的同一季。请学生数一数纹样 —— 这五套里一处都没有。手艺全部落在织物的手感、做旧的颜色和包裹的廓形上，这就是「原理，不是符号」在衣服上的样子。</w:t>
      </w:r>
    </w:p>
    <w:p>
      <w:pPr/>
      <w:r>
        <w:t>【详解 · 术语】</w:t>
      </w:r>
    </w:p>
    <w:p>
      <w:pPr>
        <w:pStyle w:val="164"/>
      </w:pPr>
      <w:r>
        <w:t>田野调查（Fieldwork）　借自人类学的研究方法，指研究者到现场长期观察、访谈、记录，以理解工艺与生活的关系，而非只从图册中取样。</w:t>
      </w:r>
    </w:p>
    <w:p>
      <w:pPr>
        <w:pStyle w:val="166"/>
      </w:pPr>
      <w:r>
        <w:t>幻灯片 28｜入口不同，中间那一环是一样的</w:t>
      </w:r>
    </w:p>
    <w:p>
      <w:pPr/>
      <w:r>
        <w:t>【讲稿】</w:t>
      </w:r>
    </w:p>
    <w:p>
      <w:pPr>
        <w:pStyle w:val="164"/>
      </w:pPr>
      <w:r>
        <w:t>把七种放在一起看。入口完全不同：调研、面料、人台、旧衣、故事、市场、手艺。但请看中间这个环——不管你从哪个入口进来，中间都要经过四步：研究、实验、筛选、完成。研究是弄清楚；实验是做试样，动手；筛选是删掉，把五十张草图删到五张；完成是把它做出来。屏幕上这张表，一行是一条路，一列是一个站，格子里的数字是这条路的第几步。打红圈的那个1就是入口——你看，它在每一行落在不同的列上，这就是"入口不同"。再看②面料先行、③立裁、⑤叙事概念、⑦文化手艺这四行，数字会往回走：面料先行是先动手做，再回头弄懂布的脾气；立裁干脆从人台开始；手艺这条路是先想清楚它在今天生活里的位置，再动手做；叙事这条路写完设计陈述之后还要回去做试样。所以顺序并不相同。相同的是——七行里没有一个空格，四个站一个都没被跳过。很多同学的问题不是没有入口，而是缺了"实验"和"筛选"这两步——直接从草图跳到效果图，中间没有试样，也没有删减。那不是设计，那是画画。今天回去，请大家想清楚自己最顺手的入口是哪一个；底稿里要写。</w:t>
      </w:r>
    </w:p>
    <w:p>
      <w:pPr>
        <w:pStyle w:val="166"/>
      </w:pPr>
      <w:r>
        <w:t>幻灯片 29｜反向设计：把你自己的默认设置推翻一次</w:t>
      </w:r>
    </w:p>
    <w:p>
      <w:pPr>
        <w:pStyle w:val="165"/>
      </w:pPr>
      <w:r>
        <w:t>· 拿回你开头画的那条裙子。</w:t>
      </w:r>
    </w:p>
    <w:p>
      <w:pPr>
        <w:pStyle w:val="165"/>
      </w:pPr>
      <w:r>
        <w:t>· 第一步（2 分钟）：写下它身上的三个"默认设置"（例：对称 / 腰在腰上 / 两片布）。</w:t>
      </w:r>
    </w:p>
    <w:p>
      <w:pPr>
        <w:pStyle w:val="165"/>
      </w:pPr>
      <w:r>
        <w:t>· 第二步（5 分钟）：选一个默认设置反过来，用今天七种流程中的一个入口，画 3 个快速方案。</w:t>
      </w:r>
    </w:p>
    <w:p>
      <w:pPr>
        <w:pStyle w:val="165"/>
      </w:pPr>
      <w:r>
        <w:t>· 第三步（3 分钟）：和邻座交换，对方要能说出你打破的是哪一条。</w:t>
      </w:r>
    </w:p>
    <w:p>
      <w:pPr/>
      <w:r>
        <w:t>【讲稿】</w:t>
      </w:r>
    </w:p>
    <w:p>
      <w:pPr>
        <w:pStyle w:val="164"/>
      </w:pPr>
      <w:r>
        <w:t>现在做活动。把开头画的裙子拿回来。第一步，两分钟，写下它身上三个默认设置——比如左右对称、腰线在真腰上、两片布、下摆在膝盖。第二步，五分钟，选一个反过来：不对称、腰线在胸下或者膝盖、一片布……然后用今天七种流程里的一个入口，比如"面料先行"——想一块具体的布，画三个快速方案。不要画好看，画清楚。第三步，三分钟，和邻座交换，对方要能一眼说出你打破的是哪一条；说不出来，说明打破得不够清楚。开始。</w:t>
      </w:r>
    </w:p>
    <w:p>
      <w:pPr>
        <w:pStyle w:val="166"/>
      </w:pPr>
      <w:r>
        <w:t>幻灯片 30｜裙子还能成为什么？—— 四个已经有人给出的答案</w:t>
      </w:r>
    </w:p>
    <w:p>
      <w:pPr>
        <w:pStyle w:val="164"/>
      </w:pPr>
      <w:r>
        <w:t>刚才十分钟，你们每个人把自己那条裙子推翻了一次。现在看看别人把它推到哪里去了。第 05 页我问了三个问题，第三个一直没有回答：裙子还能成为什么。这四件都是裙子，都在同一个博物馆——V&amp;A。它们换掉的不是样子，是「裙子是什么」这个问题本身。第一件，一八七一年英国的笼式裙撑。请注意：一块布也没有，裙子的形已经在了。横向的钢箍越往下越大，竖的布带把它们一条条串住，全部吊在一条腰带上。V&amp;A 的著录里说，这类东西当年被叫作「骨架衬裙」。形由结构决定，布只是蒙上去的那一层——这是「体积从哪里来」的极端答案，请和第 16 页一起想。第二件，清代的马面裙，一八五〇到一九〇〇年，摊平拍的。一条白腰头上挂着两片，中间叠在一起；每一片都是一块平的加一块打褶的。穿的时候一绕，平的两块落在前后，褶甩到两侧去。一个省道也没有——形是「哪里打褶、哪里不打」定的。这一件请和第 15 页的十字型、第 12 页第三格上下的毡放在一起看：四张都是摊平拍的，十字型是裁的结果，毡是擀的结果，马面裙是折的结果，下面那件纸裙是切的结果。同一个视角，四种做法。第三件，一九六七年伦敦 Dispo 的纸裙。一整片扇形，腰上两个襻、一根绳，看不到拉链，也看不到纽扣，下摆就这么切开，没有卷边。材料是压合的纤维素纤维。当年《Which》杂志的消费测试说它能穿至少六次。请记住这个数字：把「能穿几次」放进设计条件里，形就只需要一片。这也是第01周讲的六个维度里「技术与可持续」那一条真正的样子——不是画个绿色图案。第四件，印度设计师 Rimzim Dadu，二〇一四年。廓形是最普通的直筒铅笔裙，一处新意也没有；功夫全在面上——把皮革搓成细条，一根一根缝上去，拼出 patola 的纹。V&amp;A 写她的做法是「引用，而不是直接拿来用」。又是原理，不是符号，和第 12 页说的是同一件事。最后问一句，然后交代下周的底稿：刚才那十分钟，你推翻的是哪一条？他们推翻的又是哪一条？</w:t>
      </w:r>
    </w:p>
    <w:p>
      <w:pPr>
        <w:pStyle w:val="166"/>
      </w:pPr>
      <w:r>
        <w:t>幻灯片 31｜“我的时装世界”</w:t>
      </w:r>
    </w:p>
    <w:p>
      <w:pPr>
        <w:pStyle w:val="164"/>
      </w:pPr>
      <w:r>
        <w:t>① 三个成见：写下你自己身上的三个成见，各配一张打破它的参考图（至少 1 张中国设计师）</w:t>
      </w:r>
    </w:p>
    <w:p>
      <w:pPr>
        <w:pStyle w:val="164"/>
      </w:pPr>
      <w:r>
        <w:t>② 我的入口：从七种流程里选一种（或组合），画出你自己的流程图，标出你最强 / 最弱的一步</w:t>
      </w:r>
    </w:p>
    <w:p>
      <w:pPr>
        <w:pStyle w:val="164"/>
      </w:pPr>
      <w:r>
        <w:t>③ 白布问题："如果只给我白布，我的裙子会是什么"——1 张草图 + 1 句话</w:t>
      </w:r>
    </w:p>
    <w:p>
      <w:pPr>
        <w:pStyle w:val="164"/>
      </w:pPr>
      <w:r>
        <w:t>④ 10 张参考图：≥3 中国、≥3 国际、≥1 非时装（建筑 / 器物 / 自然），每张写一句：我看中它的哪一层造型语言</w:t>
      </w:r>
    </w:p>
    <w:p>
      <w:pPr/>
      <w:r>
        <w:t>【讲稿】</w:t>
      </w:r>
    </w:p>
    <w:p>
      <w:pPr>
        <w:pStyle w:val="164"/>
      </w:pPr>
      <w:r>
        <w:t>下周的底稿。一张 A3，题目叫"我的时装世界"，下周带来。四个部分。第一，写你自己身上的三个成见，每个配一张打破它的参考图，至少一张是中国设计师的。第二，从七种流程里选一种或者组合，画你自己的流程图，标出你最强和最弱的一步——这个诚实很重要。第三，白布问题：如果只给你白布，你的裙子会是什么，一张草图加一句话。第四，十张参考图，至少三张中国、三张国际、一张非时装——建筑、器物、自然都行——每张写一句：我看中它的哪一层造型语言，平面、立体还是细节。这一页不上传、也不打分——按第01周的评分地图，第01、02 周不布置作业。四个百分比是给你自己对照用的权重，看看哪一块做薄了。它真正的去处是第03周的“灵感与主题板面”，也就是平时作业 1，十五分，直接从这一页长出来，所以请认真做。上周 Exit Ticket 那句「用什么去验」怎么在这里收回、做第二项和第一、四项时怎么对照，都移到了附录 C 的下一页，课上不讲，请学生自己翻。下周第三章，风格与主题，请把 A3 带来。下课。</w:t>
      </w:r>
    </w:p>
    <w:p>
      <w:pPr>
        <w:pStyle w:val="166"/>
      </w:pPr>
      <w:r>
        <w:t>补充 1｜本周教学内容与课程大纲的对应关系</w:t>
      </w:r>
    </w:p>
    <w:p>
      <w:pPr/>
      <w:r>
        <w:t>【讲稿】</w:t>
      </w:r>
    </w:p>
    <w:p>
      <w:pPr>
        <w:pStyle w:val="164"/>
      </w:pPr>
      <w:r>
        <w:t>这一页是给老师自己核对用的：大纲要求的每一条，本周落在哪一页。</w:t>
      </w:r>
    </w:p>
    <w:p>
      <w:pPr>
        <w:pStyle w:val="165"/>
      </w:pPr>
      <w:r>
        <w:t>· 重点：掌握平面、立体造型方法 ── 以案例讲三层造型语言，并各配一个课堂提问（PPT 13、14、15）</w:t>
      </w:r>
    </w:p>
    <w:p>
      <w:pPr>
        <w:pStyle w:val="165"/>
      </w:pPr>
      <w:r>
        <w:t>· 重点：理解细节的情感传递 ── Simone Rocha / Margiela / 盘扣再设计：尺度、数量、位置（PPT 16）</w:t>
      </w:r>
    </w:p>
    <w:p>
      <w:pPr>
        <w:pStyle w:val="165"/>
      </w:pPr>
      <w:r>
        <w:t>· 难点：立体造型实践 ── 立裁/身体先行流程；建议第三周起在人台上试样（PPT 15、21）</w:t>
      </w:r>
    </w:p>
    <w:p>
      <w:pPr>
        <w:pStyle w:val="165"/>
      </w:pPr>
      <w:r>
        <w:t>· 难点：造型与女性需求的精准对接 ── 功能 / 情绪 / 身份三类需求表；"打破成见 ≠ 为怪而怪"（PPT 17）</w:t>
      </w:r>
    </w:p>
    <w:p>
      <w:pPr>
        <w:pStyle w:val="165"/>
      </w:pPr>
      <w:r>
        <w:t>· 课程思政：中式女装美学原理 ── 马可 / Uma Wang / Susan Fang / 陈序之；十字型平面结构；原理而非符号（PPT 11、14、25）</w:t>
      </w:r>
    </w:p>
    <w:p>
      <w:pPr>
        <w:pStyle w:val="165"/>
      </w:pPr>
      <w:r>
        <w:t>· 期末考核：市场性与准确定位（20 分） ── 流程⑥ 市场 / 产品先行型（PPT 24）</w:t>
      </w:r>
    </w:p>
    <w:p>
      <w:pPr>
        <w:pStyle w:val="166"/>
      </w:pPr>
      <w:r>
        <w:t>补充 2｜本课所用图像的来源与版权说明</w:t>
      </w:r>
    </w:p>
    <w:p>
      <w:pPr/>
      <w:r>
        <w:t>【讲稿】</w:t>
      </w:r>
    </w:p>
    <w:p>
      <w:pPr>
        <w:pStyle w:val="164"/>
      </w:pPr>
      <w:r>
        <w:t>这一页不用讲，但要留着 —— 学生问「这张图哪来的」时直接翻到这里。本课的图像分四类来源：Wikimedia Commons 的自由许可图、V&amp;A 与 MoMu 两家博物馆的藏品页、品牌官方在线商店，以及 Vogue Runway 的秀场图（署名，仅用于课堂工序观察）。</w:t>
      </w:r>
    </w:p>
    <w:p>
      <w:pPr>
        <w:pStyle w:val="166"/>
      </w:pPr>
      <w:r>
        <w:t>补充 3｜其余来源，与两条需要说明的例外</w:t>
      </w:r>
    </w:p>
    <w:p>
      <w:pPr/>
      <w:r>
        <w:t>【讲稿】</w:t>
      </w:r>
    </w:p>
    <w:p>
      <w:pPr>
        <w:pStyle w:val="164"/>
      </w:pPr>
      <w:r>
        <w:t>附录 B 的来源表原来是一页八行，最后一行一直被底部的工具条挡住 —— 2026 年 9 月拆成了两页。这一页上半是来源表的后两行，下半是原来压在附录 B 下面的那两块说明。备课时记住两件事就够了：哪些图没有拿到授权、我用什么替代了它；以及 Chalayan 那两条 —— Airmail 的年代本课取 1999，两段最有名的画面本课没有图，要口述或放视频。</w:t>
      </w:r>
    </w:p>
    <w:p>
      <w:pPr>
        <w:pStyle w:val="166"/>
      </w:pPr>
      <w:r>
        <w:t>补充 4｜“反向设计”活动的进行方式与底稿自查点</w:t>
      </w:r>
    </w:p>
    <w:p>
      <w:pPr/>
      <w:r>
        <w:t>【讲稿】</w:t>
      </w:r>
    </w:p>
    <w:p>
      <w:pPr>
        <w:pStyle w:val="164"/>
      </w:pPr>
      <w:r>
        <w:t>活动完全依赖开头热身画的那条裙子，所以第一句话就要提醒学生别把纸扔了。附录 C 后面还有一页（续），是从第 31 页移过来的三条提醒 —— Exit Ticket 在哪里收回、做第二项和第一、四项时怎么对照 —— 不用讲，学生做底稿时自己翻。</w:t>
      </w:r>
    </w:p>
    <w:p>
      <w:pPr/>
      <w:r>
        <w:t>【底稿四块的自查口径（不打分）】</w:t>
      </w:r>
    </w:p>
    <w:p>
      <w:pPr>
        <w:pStyle w:val="165"/>
      </w:pPr>
      <w:r>
        <w:t>· 三个成见＋反例图（30%）：成见是否真的是自己的（而不是抄课件）；反例是否真能对应该成见。</w:t>
      </w:r>
    </w:p>
    <w:p>
      <w:pPr>
        <w:pStyle w:val="165"/>
      </w:pPr>
      <w:r>
        <w:t>· 我的入口流程图（25%）：是否从七种里做出选择并说明理由；是否诚实标出最弱的一步。</w:t>
      </w:r>
    </w:p>
    <w:p>
      <w:pPr>
        <w:pStyle w:val="165"/>
      </w:pPr>
      <w:r>
        <w:t>· 白布问题草图（20%）：是否有明确的造型决定（廓形 / 体积 / 细节至少一层）。</w:t>
      </w:r>
    </w:p>
    <w:p>
      <w:pPr>
        <w:pStyle w:val="165"/>
      </w:pPr>
      <w:r>
        <w:t>· 10 张参考图（25%）：中国 ≥3、国际 ≥3、非时装 ≥1；一句话是否指向某一层造型语言，而不是泛泛的「好看」。</w:t>
      </w:r>
    </w:p>
    <w:p>
      <w:pPr>
        <w:pStyle w:val="166"/>
      </w:pPr>
      <w:r>
        <w:t>补充 5｜本周三句话</w:t>
      </w:r>
    </w:p>
    <w:p>
      <w:pPr>
        <w:pStyle w:val="165"/>
      </w:pPr>
      <w:r>
        <w:t>· 成见不是错误，只是被当成了唯一答案。</w:t>
      </w:r>
    </w:p>
    <w:p>
      <w:pPr>
        <w:pStyle w:val="165"/>
      </w:pPr>
      <w:r>
        <w:t>· 造型语言有三层：平面是语法，立体是声音，细节是语气。</w:t>
      </w:r>
    </w:p>
    <w:p>
      <w:pPr>
        <w:pStyle w:val="165"/>
      </w:pPr>
      <w:r>
        <w:t>· 设计的路不止一条，但每条路中间都要经过实验和筛选。</w:t>
      </w:r>
    </w:p>
    <w:p>
      <w:pPr/>
      <w:r>
        <w:t>【讲稿】</w:t>
      </w:r>
    </w:p>
    <w:p>
      <w:pPr>
        <w:pStyle w:val="164"/>
      </w:pPr>
      <w:r>
        <w:t>这一页课上不放（附录 D）—— 原来的两分钟给了第 31 页的底稿，学生复习时自己翻；某个班时间有余，也可以拿它收尾。三句话：第一，成见不是错误，只是被当成了唯一答案——你今天看到的每个案例，都是有人把"唯一"变成了"之一"。第二，造型语言有三层：平面是语法，立体是声音，细节是语气；三层同时说话，才是一件完整的衣服。第三，设计的路不止一条，七个入口任你选，但每条路中间都要经过实验和筛选，跳过这两步就只是画画。</w:t>
      </w:r>
    </w:p>
    <w:sectPr>
      <w:headerReference r:id="rId5" w:type="default"/>
      <w:footerReference r:id="rId6" w:type="default"/>
      <w:pgSz w:w="11906" w:h="16838"/>
      <w:pgMar w:top="1020" w:right="1191" w:bottom="964" w:left="1191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B4ED2">
    <w:pPr>
      <w:pStyle w:val="24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PAGE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F998D">
    <w:pPr>
      <w:pStyle w:val="25"/>
      <w:jc w:val="right"/>
    </w:pPr>
    <w:r>
      <w:rPr>
        <w:rFonts w:ascii="Arial" w:hAnsi="Arial" w:eastAsia="Noto Sans CJK SC"/>
        <w:b/>
        <w:color w:val="59616D"/>
        <w:sz w:val="17"/>
      </w:rPr>
      <w:t>《女装设计》｜第02周完整课堂讲稿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44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36" w:lineRule="auto"/>
    </w:pPr>
    <w:rPr>
      <w:rFonts w:ascii="Arial" w:hAnsi="Arial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D4ED8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51515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D4ED8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9616D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51515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oken Text"/>
    <w:uiPriority w:val="0"/>
    <w:pPr>
      <w:widowControl/>
      <w:spacing w:after="100" w:line="360" w:lineRule="auto"/>
    </w:pPr>
    <w:rPr>
      <w:rFonts w:ascii="Arial" w:hAnsi="Arial" w:eastAsia="Noto Serif CJK SC" w:cstheme="minorBidi"/>
      <w:sz w:val="21"/>
      <w:szCs w:val="22"/>
      <w:lang w:val="en-US" w:eastAsia="en-US" w:bidi="ar-SA"/>
    </w:rPr>
  </w:style>
  <w:style w:type="paragraph" w:customStyle="1" w:styleId="165">
    <w:name w:val="Lecture Bullet"/>
    <w:uiPriority w:val="0"/>
    <w:pPr>
      <w:spacing w:after="60" w:line="324" w:lineRule="auto"/>
    </w:pPr>
    <w:rPr>
      <w:rFonts w:ascii="Arial" w:hAnsi="Arial" w:eastAsia="Noto Serif CJK SC" w:cstheme="minorBidi"/>
      <w:sz w:val="20"/>
      <w:szCs w:val="22"/>
      <w:lang w:val="en-US" w:eastAsia="en-US" w:bidi="ar-SA"/>
    </w:rPr>
  </w:style>
  <w:style w:type="paragraph" w:customStyle="1" w:styleId="166">
    <w:name w:val="Slide Title"/>
    <w:uiPriority w:val="0"/>
    <w:pPr>
      <w:keepNext/>
      <w:spacing w:after="80" w:line="276" w:lineRule="auto"/>
    </w:pPr>
    <w:rPr>
      <w:rFonts w:ascii="Arial" w:hAnsi="Arial" w:eastAsia="Noto Sans CJK SC" w:cstheme="minorBidi"/>
      <w:b/>
      <w:sz w:val="32"/>
      <w:szCs w:val="22"/>
      <w:lang w:val="en-US" w:eastAsia="en-US" w:bidi="ar-SA"/>
    </w:rPr>
  </w:style>
  <w:style w:type="paragraph" w:customStyle="1" w:styleId="167">
    <w:name w:val="Slide Meta"/>
    <w:uiPriority w:val="0"/>
    <w:pPr>
      <w:keepNext/>
      <w:spacing w:after="160" w:line="276" w:lineRule="auto"/>
    </w:pPr>
    <w:rPr>
      <w:rFonts w:ascii="Arial" w:hAnsi="Arial" w:eastAsia="Noto Sans CJK SC" w:cstheme="minorBidi"/>
      <w:b/>
      <w:sz w:val="18"/>
      <w:szCs w:val="22"/>
      <w:lang w:val="en-US" w:eastAsia="en-US" w:bidi="ar-SA"/>
    </w:rPr>
  </w:style>
  <w:style w:type="paragraph" w:customStyle="1" w:styleId="168">
    <w:name w:val="Small Note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1600</Words>
  <Characters>1751</Characters>
  <Lines>0</Lines>
  <Paragraphs>0</Paragraphs>
  <TotalTime>0</TotalTime>
  <ScaleCrop>false</ScaleCrop>
  <LinksUpToDate>false</LinksUpToDate>
  <CharactersWithSpaces>1778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李允耕</dc:creator>
  <dc:description>依据 womenswear_design_iii_week02.html 整理。</dc:description>
  <cp:keywords>女装设计, 中国大陆课堂, 中文讲稿, 技术平面图, 立体裁剪, Week 2</cp:keywords>
  <cp:lastModifiedBy>李允耕</cp:lastModifiedBy>
  <dcterms:modified xsi:type="dcterms:W3CDTF">2026-08-28T03:16:31Z</dcterms:modified>
  <dc:subject>平面·立体·细节造型</dc:subject>
  <dc:title>《女装设计 III》第02周：中国大陆课堂完整讲稿（中文）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eyJoZGlkIjoiNzJkMzAyZDMxNWQ1ZmFiNDA5NDQwMjNiMTllY2UyZmMiLCJ1c2VySWQiOiI5MjcxNDY3NTQifQ==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2B046DE77A594CF08F41CFA462CAC7CA_12</vt:lpwstr>
  </property>
</Properties>
</file>